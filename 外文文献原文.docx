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1008D">
      <w:pPr>
        <w:spacing w:before="0" w:after="0" w:line="360" w:lineRule="auto"/>
        <w:jc w:val="center"/>
      </w:pPr>
      <w:r>
        <w:rPr>
          <w:rFonts w:ascii="黑体" w:hAnsi="黑体" w:eastAsia="黑体"/>
          <w:b/>
          <w:sz w:val="44"/>
        </w:rPr>
        <w:t>外文文献原文</w:t>
      </w:r>
    </w:p>
    <w:p w14:paraId="70C0D8E5">
      <w:pPr>
        <w:spacing w:before="0" w:after="0" w:line="360" w:lineRule="auto"/>
        <w:jc w:val="center"/>
        <w:rPr>
          <w:rFonts w:hint="eastAsia" w:ascii="宋体" w:hAnsi="宋体" w:eastAsia="宋体"/>
          <w:b w:val="0"/>
          <w:sz w:val="24"/>
          <w:lang w:val="en-US" w:eastAsia="zh-CN"/>
        </w:rPr>
      </w:pPr>
      <w:r>
        <w:rPr>
          <w:rFonts w:ascii="宋体" w:hAnsi="宋体" w:eastAsia="宋体"/>
          <w:b w:val="0"/>
          <w:sz w:val="24"/>
        </w:rPr>
        <w:t>学生：陶可</w:t>
      </w:r>
      <w:r>
        <w:rPr>
          <w:rFonts w:hint="eastAsia" w:ascii="宋体" w:hAnsi="宋体" w:eastAsia="宋体"/>
          <w:b w:val="0"/>
          <w:sz w:val="24"/>
          <w:lang w:val="en-US" w:eastAsia="zh-CN"/>
        </w:rPr>
        <w:t xml:space="preserve"> 学号：2022001118</w:t>
      </w:r>
    </w:p>
    <w:p w14:paraId="549F3F4F">
      <w:pPr>
        <w:spacing w:before="0" w:after="0" w:line="360" w:lineRule="auto"/>
        <w:jc w:val="center"/>
        <w:rPr>
          <w:rFonts w:ascii="宋体" w:hAnsi="宋体" w:eastAsia="宋体"/>
          <w:sz w:val="24"/>
        </w:rPr>
      </w:pPr>
      <w:r>
        <w:rPr>
          <w:rFonts w:hint="eastAsia" w:ascii="宋体" w:hAnsi="宋体" w:eastAsia="宋体"/>
          <w:b w:val="0"/>
          <w:sz w:val="24"/>
          <w:lang w:val="en-US" w:eastAsia="zh-CN"/>
        </w:rPr>
        <w:t>题目：</w:t>
      </w:r>
      <w:r>
        <w:rPr>
          <w:rFonts w:ascii="宋体" w:hAnsi="宋体" w:eastAsia="宋体"/>
          <w:sz w:val="24"/>
        </w:rPr>
        <w:t>DPFT: Dual Perspective Fusion Transformer for Camera-Radar-based Object Detection</w:t>
      </w:r>
    </w:p>
    <w:p w14:paraId="2CECA068">
      <w:pPr>
        <w:spacing w:before="0" w:after="0" w:line="360" w:lineRule="auto"/>
        <w:jc w:val="center"/>
        <w:rPr>
          <w:rFonts w:hint="eastAsia" w:ascii="宋体" w:hAnsi="宋体" w:eastAsia="宋体"/>
          <w:sz w:val="24"/>
          <w:lang w:val="en-US" w:eastAsia="zh-CN"/>
        </w:rPr>
      </w:pPr>
      <w:r>
        <w:rPr>
          <w:rFonts w:hint="eastAsia" w:ascii="宋体" w:hAnsi="宋体" w:eastAsia="宋体"/>
          <w:sz w:val="24"/>
          <w:lang w:val="en-US" w:eastAsia="zh-CN"/>
        </w:rPr>
        <w:t>作者：</w:t>
      </w:r>
      <w:r>
        <w:rPr>
          <w:rFonts w:ascii="宋体" w:hAnsi="宋体" w:eastAsia="宋体"/>
          <w:sz w:val="24"/>
        </w:rPr>
        <w:t>Felix Fent, Andras Palffy, Holger Caesar</w:t>
      </w:r>
    </w:p>
    <w:p w14:paraId="15BEC6C6">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rPr>
          <w:rFonts w:ascii="Times New Roman" w:hAnsi="Times New Roman" w:eastAsia="黑体"/>
          <w:b/>
          <w:sz w:val="30"/>
        </w:rPr>
      </w:pPr>
      <w:bookmarkStart w:id="0" w:name="_Toc5564"/>
      <w:r>
        <w:rPr>
          <w:rFonts w:ascii="Times New Roman" w:hAnsi="Times New Roman" w:eastAsia="黑体"/>
          <w:b/>
          <w:sz w:val="30"/>
        </w:rPr>
        <w:t>Abstract</w:t>
      </w:r>
      <w:bookmarkEnd w:id="0"/>
    </w:p>
    <w:p w14:paraId="38C1E5EE">
      <w:pPr>
        <w:spacing w:before="0" w:after="0" w:line="360" w:lineRule="auto"/>
        <w:jc w:val="left"/>
        <w:rPr>
          <w:rFonts w:ascii="Times New Roman" w:hAnsi="Times New Roman" w:eastAsia="黑体"/>
          <w:b/>
          <w:sz w:val="30"/>
        </w:rPr>
      </w:pPr>
    </w:p>
    <w:p w14:paraId="7E0CC7AF">
      <w:pPr>
        <w:spacing w:before="0" w:after="0" w:line="360" w:lineRule="auto"/>
        <w:ind w:firstLine="720"/>
        <w:jc w:val="both"/>
      </w:pPr>
      <w:r>
        <w:rPr>
          <w:rFonts w:ascii="Times New Roman" w:hAnsi="Times New Roman" w:eastAsia="宋体"/>
          <w:b w:val="0"/>
          <w:sz w:val="24"/>
        </w:rPr>
        <w:t>The perception of autonomous vehicles has to be efficient, robust, and cost-effective. However, cameras are not robust against severe weather conditions, lidar sensors are 4202 expensive, and the performance of radar-based perception is still inferior to the others. Camera-radar fusion methods have been proposed to address this issue, but these are constrained by the typical sparsity of radar point clouds and often designed for radars without elevation information. We propose a novel camera-radar fusion approach called Dual Perspective Fusion Transformer (DPFT), designed to overcome these limitations. Our method leverages lower-level radar data (the radar cube) instead of the processed point clouds to preserve as much information as possible and employs projections in both the camera</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ground</w:t>
      </w:r>
      <w:r>
        <w:rPr>
          <w:rFonts w:hint="eastAsia" w:eastAsia="宋体"/>
          <w:b w:val="0"/>
          <w:sz w:val="24"/>
          <w:lang w:val="en-US" w:eastAsia="zh-CN"/>
        </w:rPr>
        <w:t xml:space="preserve"> </w:t>
      </w:r>
      <w:r>
        <w:rPr>
          <w:rFonts w:ascii="Times New Roman" w:hAnsi="Times New Roman" w:eastAsia="宋体"/>
          <w:b w:val="0"/>
          <w:sz w:val="24"/>
        </w:rPr>
        <w:t>planes</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effectively</w:t>
      </w:r>
      <w:r>
        <w:rPr>
          <w:rFonts w:hint="eastAsia" w:eastAsia="宋体"/>
          <w:b w:val="0"/>
          <w:sz w:val="24"/>
          <w:lang w:val="en-US" w:eastAsia="zh-CN"/>
        </w:rPr>
        <w:t xml:space="preserve"> </w:t>
      </w:r>
      <w:r>
        <w:rPr>
          <w:rFonts w:ascii="Times New Roman" w:hAnsi="Times New Roman" w:eastAsia="宋体"/>
          <w:b w:val="0"/>
          <w:sz w:val="24"/>
        </w:rPr>
        <w:t>use</w:t>
      </w:r>
      <w:r>
        <w:rPr>
          <w:rFonts w:hint="eastAsia" w:eastAsia="宋体"/>
          <w:b w:val="0"/>
          <w:sz w:val="24"/>
          <w:lang w:val="en-US" w:eastAsia="zh-CN"/>
        </w:rPr>
        <w:t xml:space="preserve"> </w:t>
      </w:r>
      <w:r>
        <w:rPr>
          <w:rFonts w:ascii="Times New Roman" w:hAnsi="Times New Roman" w:eastAsia="宋体"/>
          <w:b w:val="0"/>
          <w:sz w:val="24"/>
        </w:rPr>
        <w:t>radars</w:t>
      </w:r>
      <w:r>
        <w:rPr>
          <w:rFonts w:hint="eastAsia" w:eastAsia="宋体"/>
          <w:b w:val="0"/>
          <w:sz w:val="24"/>
          <w:lang w:val="en-US" w:eastAsia="zh-CN"/>
        </w:rPr>
        <w:t xml:space="preserve"> </w:t>
      </w:r>
      <w:r>
        <w:rPr>
          <w:rFonts w:ascii="Times New Roman" w:hAnsi="Times New Roman" w:eastAsia="宋体"/>
          <w:b w:val="0"/>
          <w:sz w:val="24"/>
        </w:rPr>
        <w:t>with</w:t>
      </w:r>
      <w:r>
        <w:rPr>
          <w:rFonts w:hint="eastAsia" w:eastAsia="宋体"/>
          <w:b w:val="0"/>
          <w:sz w:val="24"/>
          <w:lang w:val="en-US" w:eastAsia="zh-CN"/>
        </w:rPr>
        <w:t xml:space="preserve"> </w:t>
      </w:r>
      <w:r>
        <w:rPr>
          <w:rFonts w:ascii="Times New Roman" w:hAnsi="Times New Roman" w:eastAsia="宋体"/>
          <w:b w:val="0"/>
          <w:sz w:val="24"/>
        </w:rPr>
        <w:t>elevation</w:t>
      </w:r>
      <w:r>
        <w:rPr>
          <w:rFonts w:hint="eastAsia" w:eastAsia="宋体"/>
          <w:b w:val="0"/>
          <w:sz w:val="24"/>
          <w:lang w:val="en-US" w:eastAsia="zh-CN"/>
        </w:rPr>
        <w:t xml:space="preserve"> </w:t>
      </w:r>
      <w:r>
        <w:rPr>
          <w:rFonts w:ascii="Times New Roman" w:hAnsi="Times New Roman" w:eastAsia="宋体"/>
          <w:b w:val="0"/>
          <w:sz w:val="24"/>
        </w:rPr>
        <w:t xml:space="preserve"> information</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simplify</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fusion</w:t>
      </w:r>
      <w:r>
        <w:rPr>
          <w:rFonts w:hint="eastAsia" w:eastAsia="宋体"/>
          <w:b w:val="0"/>
          <w:sz w:val="24"/>
          <w:lang w:val="en-US" w:eastAsia="zh-CN"/>
        </w:rPr>
        <w:t xml:space="preserve"> </w:t>
      </w:r>
      <w:r>
        <w:rPr>
          <w:rFonts w:ascii="Times New Roman" w:hAnsi="Times New Roman" w:eastAsia="宋体"/>
          <w:b w:val="0"/>
          <w:sz w:val="24"/>
        </w:rPr>
        <w:t>with</w:t>
      </w:r>
      <w:r>
        <w:rPr>
          <w:rFonts w:hint="eastAsia" w:eastAsia="宋体"/>
          <w:b w:val="0"/>
          <w:sz w:val="24"/>
          <w:lang w:val="en-US" w:eastAsia="zh-CN"/>
        </w:rPr>
        <w:t xml:space="preserve"> </w:t>
      </w:r>
      <w:r>
        <w:rPr>
          <w:rFonts w:ascii="Times New Roman" w:hAnsi="Times New Roman" w:eastAsia="宋体"/>
          <w:b w:val="0"/>
          <w:sz w:val="24"/>
        </w:rPr>
        <w:t>camera</w:t>
      </w:r>
      <w:r>
        <w:rPr>
          <w:rFonts w:hint="eastAsia" w:eastAsia="宋体"/>
          <w:b w:val="0"/>
          <w:sz w:val="24"/>
          <w:lang w:val="en-US" w:eastAsia="zh-CN"/>
        </w:rPr>
        <w:t xml:space="preserve"> </w:t>
      </w:r>
      <w:r>
        <w:rPr>
          <w:rFonts w:ascii="Times New Roman" w:hAnsi="Times New Roman" w:eastAsia="宋体"/>
          <w:b w:val="0"/>
          <w:sz w:val="24"/>
        </w:rPr>
        <w:t>data.</w:t>
      </w:r>
      <w:r>
        <w:rPr>
          <w:rFonts w:hint="eastAsia" w:eastAsia="宋体"/>
          <w:b w:val="0"/>
          <w:sz w:val="24"/>
          <w:lang w:val="en-US" w:eastAsia="zh-CN"/>
        </w:rPr>
        <w:t xml:space="preserve"> </w:t>
      </w:r>
      <w:r>
        <w:rPr>
          <w:rFonts w:ascii="Times New Roman" w:hAnsi="Times New Roman" w:eastAsia="宋体"/>
          <w:b w:val="0"/>
          <w:sz w:val="24"/>
        </w:rPr>
        <w:t>As</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result, DPFT has demonstrated state-of-the-art performance on the K-Radar dataset while showing remarkable robustness against adverse weather conditions and maintaining a low inference time. The code is made available as open-source software under https://github.com/TUMFTM/DPFT.</w:t>
      </w:r>
    </w:p>
    <w:p w14:paraId="3C8D0DF0">
      <w:pPr>
        <w:spacing w:before="0" w:after="0" w:line="360" w:lineRule="auto"/>
        <w:ind w:left="240" w:leftChars="100" w:firstLine="480" w:firstLineChars="200"/>
        <w:jc w:val="both"/>
        <w:rPr>
          <w:rFonts w:hint="default" w:eastAsia="宋体"/>
          <w:lang w:val="en-US" w:eastAsia="zh-CN"/>
        </w:rPr>
      </w:pPr>
      <w:r>
        <w:rPr>
          <w:rFonts w:ascii="Times New Roman" w:hAnsi="Times New Roman" w:eastAsia="宋体"/>
          <w:b w:val="0"/>
          <w:sz w:val="24"/>
        </w:rPr>
        <w:t>Index Terms—Perception, Object Detection, Sensor Fusion</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Radar , Camera , Autonomous  Driving.</w:t>
      </w:r>
    </w:p>
    <w:p w14:paraId="0C1CA132">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rPr>
          <w:rFonts w:hint="eastAsia" w:eastAsia="宋体"/>
          <w:lang w:val="en-US" w:eastAsia="zh-CN"/>
        </w:rPr>
      </w:pPr>
      <w:r>
        <w:br w:type="page"/>
      </w:r>
      <w:bookmarkStart w:id="1" w:name="_Toc11198"/>
      <w:r>
        <w:rPr>
          <w:rFonts w:hint="eastAsia" w:ascii="Times New Roman" w:hAnsi="Times New Roman" w:eastAsia="黑体"/>
          <w:b/>
          <w:sz w:val="30"/>
          <w:lang w:val="en-US" w:eastAsia="zh-CN"/>
        </w:rPr>
        <w:t>Content</w:t>
      </w:r>
      <w:bookmarkEnd w:id="1"/>
    </w:p>
    <w:p w14:paraId="2FF1759C">
      <w:pPr>
        <w:pStyle w:val="26"/>
        <w:tabs>
          <w:tab w:val="right" w:leader="dot" w:pos="8788"/>
        </w:tabs>
      </w:pPr>
      <w:r>
        <w:rPr>
          <w:rFonts w:hint="eastAsia" w:eastAsia="宋体"/>
          <w:lang w:val="en-US" w:eastAsia="zh-CN"/>
        </w:rPr>
        <w:fldChar w:fldCharType="begin"/>
      </w:r>
      <w:r>
        <w:rPr>
          <w:rFonts w:hint="eastAsia" w:eastAsia="宋体"/>
          <w:lang w:val="en-US" w:eastAsia="zh-CN"/>
        </w:rPr>
        <w:instrText xml:space="preserve">TOC \o "1-3" \h \u </w:instrText>
      </w:r>
      <w:r>
        <w:rPr>
          <w:rFonts w:hint="eastAsia" w:eastAsia="宋体"/>
          <w:lang w:val="en-US" w:eastAsia="zh-CN"/>
        </w:rPr>
        <w:fldChar w:fldCharType="separate"/>
      </w:r>
      <w:r>
        <w:rPr>
          <w:rFonts w:hint="eastAsia" w:eastAsia="宋体"/>
          <w:lang w:val="en-US" w:eastAsia="zh-CN"/>
        </w:rPr>
        <w:fldChar w:fldCharType="begin"/>
      </w:r>
      <w:r>
        <w:rPr>
          <w:rFonts w:hint="eastAsia" w:eastAsia="宋体"/>
          <w:lang w:val="en-US" w:eastAsia="zh-CN"/>
        </w:rPr>
        <w:instrText xml:space="preserve"> HYPERLINK \l _Toc5564 </w:instrText>
      </w:r>
      <w:r>
        <w:rPr>
          <w:rFonts w:hint="eastAsia" w:eastAsia="宋体"/>
          <w:lang w:val="en-US" w:eastAsia="zh-CN"/>
        </w:rPr>
        <w:fldChar w:fldCharType="separate"/>
      </w:r>
      <w:r>
        <w:rPr>
          <w:rFonts w:ascii="Times New Roman" w:hAnsi="Times New Roman" w:eastAsia="黑体"/>
        </w:rPr>
        <w:t>Abstract</w:t>
      </w:r>
      <w:r>
        <w:tab/>
      </w:r>
      <w:r>
        <w:fldChar w:fldCharType="begin"/>
      </w:r>
      <w:r>
        <w:instrText xml:space="preserve"> PAGEREF _Toc5564 \h </w:instrText>
      </w:r>
      <w:r>
        <w:fldChar w:fldCharType="separate"/>
      </w:r>
      <w:r>
        <w:t>1</w:t>
      </w:r>
      <w:r>
        <w:fldChar w:fldCharType="end"/>
      </w:r>
      <w:r>
        <w:rPr>
          <w:rFonts w:hint="eastAsia" w:eastAsia="宋体"/>
          <w:lang w:val="en-US" w:eastAsia="zh-CN"/>
        </w:rPr>
        <w:fldChar w:fldCharType="end"/>
      </w:r>
    </w:p>
    <w:p w14:paraId="333B9F50">
      <w:pPr>
        <w:pStyle w:val="26"/>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_Toc11198 </w:instrText>
      </w:r>
      <w:r>
        <w:rPr>
          <w:rFonts w:hint="eastAsia" w:eastAsia="宋体"/>
          <w:lang w:val="en-US" w:eastAsia="zh-CN"/>
        </w:rPr>
        <w:fldChar w:fldCharType="separate"/>
      </w:r>
      <w:r>
        <w:rPr>
          <w:rFonts w:hint="eastAsia" w:ascii="Times New Roman" w:hAnsi="Times New Roman" w:eastAsia="黑体"/>
          <w:lang w:val="en-US" w:eastAsia="zh-CN"/>
        </w:rPr>
        <w:t>Content</w:t>
      </w:r>
      <w:r>
        <w:tab/>
      </w:r>
      <w:r>
        <w:fldChar w:fldCharType="begin"/>
      </w:r>
      <w:r>
        <w:instrText xml:space="preserve"> PAGEREF _Toc11198 \h </w:instrText>
      </w:r>
      <w:r>
        <w:fldChar w:fldCharType="separate"/>
      </w:r>
      <w:r>
        <w:t>2</w:t>
      </w:r>
      <w:r>
        <w:fldChar w:fldCharType="end"/>
      </w:r>
      <w:r>
        <w:rPr>
          <w:rFonts w:hint="eastAsia" w:eastAsia="宋体"/>
          <w:lang w:val="en-US" w:eastAsia="zh-CN"/>
        </w:rPr>
        <w:fldChar w:fldCharType="end"/>
      </w:r>
    </w:p>
    <w:p w14:paraId="5933237A">
      <w:pPr>
        <w:pStyle w:val="26"/>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_Toc14007 </w:instrText>
      </w:r>
      <w:r>
        <w:rPr>
          <w:rFonts w:hint="eastAsia" w:eastAsia="宋体"/>
          <w:lang w:val="en-US" w:eastAsia="zh-CN"/>
        </w:rPr>
        <w:fldChar w:fldCharType="separate"/>
      </w:r>
      <w:r>
        <w:rPr>
          <w:rFonts w:ascii="Times New Roman" w:hAnsi="Times New Roman" w:eastAsia="黑体"/>
        </w:rPr>
        <w:t>I. INTRODUCTION</w:t>
      </w:r>
      <w:r>
        <w:tab/>
      </w:r>
      <w:r>
        <w:fldChar w:fldCharType="begin"/>
      </w:r>
      <w:r>
        <w:instrText xml:space="preserve"> PAGEREF _Toc14007 \h </w:instrText>
      </w:r>
      <w:r>
        <w:fldChar w:fldCharType="separate"/>
      </w:r>
      <w:r>
        <w:t>3</w:t>
      </w:r>
      <w:r>
        <w:fldChar w:fldCharType="end"/>
      </w:r>
      <w:r>
        <w:rPr>
          <w:rFonts w:hint="eastAsia" w:eastAsia="宋体"/>
          <w:lang w:val="en-US" w:eastAsia="zh-CN"/>
        </w:rPr>
        <w:fldChar w:fldCharType="end"/>
      </w:r>
    </w:p>
    <w:p w14:paraId="6D29FE2F">
      <w:pPr>
        <w:pStyle w:val="26"/>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_Toc4608 </w:instrText>
      </w:r>
      <w:r>
        <w:rPr>
          <w:rFonts w:hint="eastAsia" w:eastAsia="宋体"/>
          <w:lang w:val="en-US" w:eastAsia="zh-CN"/>
        </w:rPr>
        <w:fldChar w:fldCharType="separate"/>
      </w:r>
      <w:r>
        <w:rPr>
          <w:rFonts w:ascii="Times New Roman" w:hAnsi="Times New Roman" w:eastAsia="黑体"/>
        </w:rPr>
        <w:t>II. RELATED WORK</w:t>
      </w:r>
      <w:r>
        <w:tab/>
      </w:r>
      <w:r>
        <w:fldChar w:fldCharType="begin"/>
      </w:r>
      <w:r>
        <w:instrText xml:space="preserve"> PAGEREF _Toc4608 \h </w:instrText>
      </w:r>
      <w:r>
        <w:fldChar w:fldCharType="separate"/>
      </w:r>
      <w:r>
        <w:t>5</w:t>
      </w:r>
      <w:r>
        <w:fldChar w:fldCharType="end"/>
      </w:r>
      <w:r>
        <w:rPr>
          <w:rFonts w:hint="eastAsia" w:eastAsia="宋体"/>
          <w:lang w:val="en-US" w:eastAsia="zh-CN"/>
        </w:rPr>
        <w:fldChar w:fldCharType="end"/>
      </w:r>
    </w:p>
    <w:p w14:paraId="3A23077F">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_Toc8698 </w:instrText>
      </w:r>
      <w:r>
        <w:rPr>
          <w:rFonts w:hint="eastAsia" w:eastAsia="宋体"/>
          <w:lang w:val="en-US" w:eastAsia="zh-CN"/>
        </w:rPr>
        <w:fldChar w:fldCharType="separate"/>
      </w:r>
      <w:r>
        <w:rPr>
          <w:rFonts w:ascii="Times New Roman" w:hAnsi="Times New Roman" w:eastAsia="黑体"/>
        </w:rPr>
        <w:t>A. Camera-Radar Datasets</w:t>
      </w:r>
      <w:r>
        <w:tab/>
      </w:r>
      <w:r>
        <w:fldChar w:fldCharType="begin"/>
      </w:r>
      <w:r>
        <w:instrText xml:space="preserve"> PAGEREF _Toc8698 \h </w:instrText>
      </w:r>
      <w:r>
        <w:fldChar w:fldCharType="separate"/>
      </w:r>
      <w:r>
        <w:t>5</w:t>
      </w:r>
      <w:r>
        <w:fldChar w:fldCharType="end"/>
      </w:r>
      <w:r>
        <w:rPr>
          <w:rFonts w:hint="eastAsia" w:eastAsia="宋体"/>
          <w:lang w:val="en-US" w:eastAsia="zh-CN"/>
        </w:rPr>
        <w:fldChar w:fldCharType="end"/>
      </w:r>
    </w:p>
    <w:p w14:paraId="2A2FB875">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_Toc2358 </w:instrText>
      </w:r>
      <w:r>
        <w:rPr>
          <w:rFonts w:hint="eastAsia" w:eastAsia="宋体"/>
          <w:lang w:val="en-US" w:eastAsia="zh-CN"/>
        </w:rPr>
        <w:fldChar w:fldCharType="separate"/>
      </w:r>
      <w:r>
        <w:rPr>
          <w:rFonts w:ascii="Times New Roman" w:hAnsi="Times New Roman" w:eastAsia="黑体"/>
        </w:rPr>
        <w:t>B. Camera-based 3D Object Detection</w:t>
      </w:r>
      <w:r>
        <w:tab/>
      </w:r>
      <w:r>
        <w:fldChar w:fldCharType="begin"/>
      </w:r>
      <w:r>
        <w:instrText xml:space="preserve"> PAGEREF _Toc2358 \h </w:instrText>
      </w:r>
      <w:r>
        <w:fldChar w:fldCharType="separate"/>
      </w:r>
      <w:r>
        <w:t>5</w:t>
      </w:r>
      <w:r>
        <w:fldChar w:fldCharType="end"/>
      </w:r>
      <w:r>
        <w:rPr>
          <w:rFonts w:hint="eastAsia" w:eastAsia="宋体"/>
          <w:lang w:val="en-US" w:eastAsia="zh-CN"/>
        </w:rPr>
        <w:fldChar w:fldCharType="end"/>
      </w:r>
    </w:p>
    <w:p w14:paraId="4F8E0BA8">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_Toc22517 </w:instrText>
      </w:r>
      <w:r>
        <w:rPr>
          <w:rFonts w:hint="eastAsia" w:eastAsia="宋体"/>
          <w:lang w:val="en-US" w:eastAsia="zh-CN"/>
        </w:rPr>
        <w:fldChar w:fldCharType="separate"/>
      </w:r>
      <w:r>
        <w:rPr>
          <w:rFonts w:ascii="Times New Roman" w:hAnsi="Times New Roman" w:eastAsia="黑体"/>
        </w:rPr>
        <w:t>C. Radar-based 3D Object Detection</w:t>
      </w:r>
      <w:r>
        <w:tab/>
      </w:r>
      <w:r>
        <w:fldChar w:fldCharType="begin"/>
      </w:r>
      <w:r>
        <w:instrText xml:space="preserve"> PAGEREF _Toc22517 \h </w:instrText>
      </w:r>
      <w:r>
        <w:fldChar w:fldCharType="separate"/>
      </w:r>
      <w:r>
        <w:t>6</w:t>
      </w:r>
      <w:r>
        <w:fldChar w:fldCharType="end"/>
      </w:r>
      <w:r>
        <w:rPr>
          <w:rFonts w:hint="eastAsia" w:eastAsia="宋体"/>
          <w:lang w:val="en-US" w:eastAsia="zh-CN"/>
        </w:rPr>
        <w:fldChar w:fldCharType="end"/>
      </w:r>
    </w:p>
    <w:p w14:paraId="1D78D948">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_Toc16528 </w:instrText>
      </w:r>
      <w:r>
        <w:rPr>
          <w:rFonts w:hint="eastAsia" w:eastAsia="宋体"/>
          <w:lang w:val="en-US" w:eastAsia="zh-CN"/>
        </w:rPr>
        <w:fldChar w:fldCharType="separate"/>
      </w:r>
      <w:r>
        <w:rPr>
          <w:rFonts w:ascii="Times New Roman" w:hAnsi="Times New Roman" w:eastAsia="黑体"/>
        </w:rPr>
        <w:t>D. Camera-Radar Fusion for 3D Object Detection</w:t>
      </w:r>
      <w:r>
        <w:tab/>
      </w:r>
      <w:r>
        <w:fldChar w:fldCharType="begin"/>
      </w:r>
      <w:r>
        <w:instrText xml:space="preserve"> PAGEREF _Toc16528 \h </w:instrText>
      </w:r>
      <w:r>
        <w:fldChar w:fldCharType="separate"/>
      </w:r>
      <w:r>
        <w:t>7</w:t>
      </w:r>
      <w:r>
        <w:fldChar w:fldCharType="end"/>
      </w:r>
      <w:r>
        <w:rPr>
          <w:rFonts w:hint="eastAsia" w:eastAsia="宋体"/>
          <w:lang w:val="en-US" w:eastAsia="zh-CN"/>
        </w:rPr>
        <w:fldChar w:fldCharType="end"/>
      </w:r>
    </w:p>
    <w:p w14:paraId="2FB68044">
      <w:pPr>
        <w:pStyle w:val="26"/>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_Toc8615 </w:instrText>
      </w:r>
      <w:r>
        <w:rPr>
          <w:rFonts w:hint="eastAsia" w:eastAsia="宋体"/>
          <w:lang w:val="en-US" w:eastAsia="zh-CN"/>
        </w:rPr>
        <w:fldChar w:fldCharType="separate"/>
      </w:r>
      <w:r>
        <w:rPr>
          <w:rFonts w:ascii="Times New Roman" w:hAnsi="Times New Roman" w:eastAsia="黑体"/>
        </w:rPr>
        <w:t>III. METHODOLOGY</w:t>
      </w:r>
      <w:r>
        <w:tab/>
      </w:r>
      <w:r>
        <w:fldChar w:fldCharType="begin"/>
      </w:r>
      <w:r>
        <w:instrText xml:space="preserve"> PAGEREF _Toc8615 \h </w:instrText>
      </w:r>
      <w:r>
        <w:fldChar w:fldCharType="separate"/>
      </w:r>
      <w:r>
        <w:t>10</w:t>
      </w:r>
      <w:r>
        <w:fldChar w:fldCharType="end"/>
      </w:r>
      <w:r>
        <w:rPr>
          <w:rFonts w:hint="eastAsia" w:eastAsia="宋体"/>
          <w:lang w:val="en-US" w:eastAsia="zh-CN"/>
        </w:rPr>
        <w:fldChar w:fldCharType="end"/>
      </w:r>
    </w:p>
    <w:p w14:paraId="41E8A128">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_Toc8535 </w:instrText>
      </w:r>
      <w:r>
        <w:rPr>
          <w:rFonts w:hint="eastAsia" w:eastAsia="宋体"/>
          <w:lang w:val="en-US" w:eastAsia="zh-CN"/>
        </w:rPr>
        <w:fldChar w:fldCharType="separate"/>
      </w:r>
      <w:r>
        <w:rPr>
          <w:rFonts w:ascii="Times New Roman" w:hAnsi="Times New Roman" w:eastAsia="黑体"/>
        </w:rPr>
        <w:t>A. Data Preparation</w:t>
      </w:r>
      <w:r>
        <w:tab/>
      </w:r>
      <w:r>
        <w:fldChar w:fldCharType="begin"/>
      </w:r>
      <w:r>
        <w:instrText xml:space="preserve"> PAGEREF _Toc8535 \h </w:instrText>
      </w:r>
      <w:r>
        <w:fldChar w:fldCharType="separate"/>
      </w:r>
      <w:r>
        <w:t>10</w:t>
      </w:r>
      <w:r>
        <w:fldChar w:fldCharType="end"/>
      </w:r>
      <w:r>
        <w:rPr>
          <w:rFonts w:hint="eastAsia" w:eastAsia="宋体"/>
          <w:lang w:val="en-US" w:eastAsia="zh-CN"/>
        </w:rPr>
        <w:fldChar w:fldCharType="end"/>
      </w:r>
    </w:p>
    <w:p w14:paraId="00480370">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_Toc7770 </w:instrText>
      </w:r>
      <w:r>
        <w:rPr>
          <w:rFonts w:hint="eastAsia" w:eastAsia="宋体"/>
          <w:lang w:val="en-US" w:eastAsia="zh-CN"/>
        </w:rPr>
        <w:fldChar w:fldCharType="separate"/>
      </w:r>
      <w:r>
        <w:rPr>
          <w:rFonts w:ascii="Times New Roman" w:hAnsi="Times New Roman" w:eastAsia="黑体"/>
        </w:rPr>
        <w:t>B. Feature Extraction</w:t>
      </w:r>
      <w:r>
        <w:tab/>
      </w:r>
      <w:r>
        <w:fldChar w:fldCharType="begin"/>
      </w:r>
      <w:r>
        <w:instrText xml:space="preserve"> PAGEREF _Toc7770 \h </w:instrText>
      </w:r>
      <w:r>
        <w:fldChar w:fldCharType="separate"/>
      </w:r>
      <w:r>
        <w:t>11</w:t>
      </w:r>
      <w:r>
        <w:fldChar w:fldCharType="end"/>
      </w:r>
      <w:r>
        <w:rPr>
          <w:rFonts w:hint="eastAsia" w:eastAsia="宋体"/>
          <w:lang w:val="en-US" w:eastAsia="zh-CN"/>
        </w:rPr>
        <w:fldChar w:fldCharType="end"/>
      </w:r>
    </w:p>
    <w:p w14:paraId="16C1E09B">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_Toc17482 </w:instrText>
      </w:r>
      <w:r>
        <w:rPr>
          <w:rFonts w:hint="eastAsia" w:eastAsia="宋体"/>
          <w:lang w:val="en-US" w:eastAsia="zh-CN"/>
        </w:rPr>
        <w:fldChar w:fldCharType="separate"/>
      </w:r>
      <w:r>
        <w:rPr>
          <w:rFonts w:ascii="Times New Roman" w:hAnsi="Times New Roman" w:eastAsia="黑体"/>
        </w:rPr>
        <w:t>C. Sensor Fusion</w:t>
      </w:r>
      <w:r>
        <w:tab/>
      </w:r>
      <w:r>
        <w:fldChar w:fldCharType="begin"/>
      </w:r>
      <w:r>
        <w:instrText xml:space="preserve"> PAGEREF _Toc17482 \h </w:instrText>
      </w:r>
      <w:r>
        <w:fldChar w:fldCharType="separate"/>
      </w:r>
      <w:r>
        <w:t>12</w:t>
      </w:r>
      <w:r>
        <w:fldChar w:fldCharType="end"/>
      </w:r>
      <w:r>
        <w:rPr>
          <w:rFonts w:hint="eastAsia" w:eastAsia="宋体"/>
          <w:lang w:val="en-US" w:eastAsia="zh-CN"/>
        </w:rPr>
        <w:fldChar w:fldCharType="end"/>
      </w:r>
    </w:p>
    <w:p w14:paraId="7045D031">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_Toc2049 </w:instrText>
      </w:r>
      <w:r>
        <w:rPr>
          <w:rFonts w:hint="eastAsia" w:eastAsia="宋体"/>
          <w:lang w:val="en-US" w:eastAsia="zh-CN"/>
        </w:rPr>
        <w:fldChar w:fldCharType="separate"/>
      </w:r>
      <w:r>
        <w:rPr>
          <w:rFonts w:ascii="Times New Roman" w:hAnsi="Times New Roman" w:eastAsia="黑体"/>
        </w:rPr>
        <w:t>D. Object Detection</w:t>
      </w:r>
      <w:r>
        <w:tab/>
      </w:r>
      <w:r>
        <w:fldChar w:fldCharType="begin"/>
      </w:r>
      <w:r>
        <w:instrText xml:space="preserve"> PAGEREF _Toc2049 \h </w:instrText>
      </w:r>
      <w:r>
        <w:fldChar w:fldCharType="separate"/>
      </w:r>
      <w:r>
        <w:t>13</w:t>
      </w:r>
      <w:r>
        <w:fldChar w:fldCharType="end"/>
      </w:r>
      <w:r>
        <w:rPr>
          <w:rFonts w:hint="eastAsia" w:eastAsia="宋体"/>
          <w:lang w:val="en-US" w:eastAsia="zh-CN"/>
        </w:rPr>
        <w:fldChar w:fldCharType="end"/>
      </w:r>
    </w:p>
    <w:p w14:paraId="45DCEB0D">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_Toc14071 </w:instrText>
      </w:r>
      <w:r>
        <w:rPr>
          <w:rFonts w:hint="eastAsia" w:eastAsia="宋体"/>
          <w:lang w:val="en-US" w:eastAsia="zh-CN"/>
        </w:rPr>
        <w:fldChar w:fldCharType="separate"/>
      </w:r>
      <w:r>
        <w:rPr>
          <w:rFonts w:ascii="Times New Roman" w:hAnsi="Times New Roman" w:eastAsia="黑体"/>
        </w:rPr>
        <w:t>E. Model Training</w:t>
      </w:r>
      <w:r>
        <w:tab/>
      </w:r>
      <w:r>
        <w:fldChar w:fldCharType="begin"/>
      </w:r>
      <w:r>
        <w:instrText xml:space="preserve"> PAGEREF _Toc14071 \h </w:instrText>
      </w:r>
      <w:r>
        <w:fldChar w:fldCharType="separate"/>
      </w:r>
      <w:r>
        <w:t>13</w:t>
      </w:r>
      <w:r>
        <w:fldChar w:fldCharType="end"/>
      </w:r>
      <w:r>
        <w:rPr>
          <w:rFonts w:hint="eastAsia" w:eastAsia="宋体"/>
          <w:lang w:val="en-US" w:eastAsia="zh-CN"/>
        </w:rPr>
        <w:fldChar w:fldCharType="end"/>
      </w:r>
    </w:p>
    <w:p w14:paraId="3A00350B">
      <w:pPr>
        <w:pStyle w:val="26"/>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_Toc11187 </w:instrText>
      </w:r>
      <w:r>
        <w:rPr>
          <w:rFonts w:hint="eastAsia" w:eastAsia="宋体"/>
          <w:lang w:val="en-US" w:eastAsia="zh-CN"/>
        </w:rPr>
        <w:fldChar w:fldCharType="separate"/>
      </w:r>
      <w:r>
        <w:rPr>
          <w:rFonts w:ascii="Times New Roman" w:hAnsi="Times New Roman" w:eastAsia="黑体"/>
        </w:rPr>
        <w:t>IV. RESULTS</w:t>
      </w:r>
      <w:r>
        <w:tab/>
      </w:r>
      <w:r>
        <w:fldChar w:fldCharType="begin"/>
      </w:r>
      <w:r>
        <w:instrText xml:space="preserve"> PAGEREF _Toc11187 \h </w:instrText>
      </w:r>
      <w:r>
        <w:fldChar w:fldCharType="separate"/>
      </w:r>
      <w:r>
        <w:t>14</w:t>
      </w:r>
      <w:r>
        <w:fldChar w:fldCharType="end"/>
      </w:r>
      <w:r>
        <w:rPr>
          <w:rFonts w:hint="eastAsia" w:eastAsia="宋体"/>
          <w:lang w:val="en-US" w:eastAsia="zh-CN"/>
        </w:rPr>
        <w:fldChar w:fldCharType="end"/>
      </w:r>
    </w:p>
    <w:p w14:paraId="01F7CD2A">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_Toc14550 </w:instrText>
      </w:r>
      <w:r>
        <w:rPr>
          <w:rFonts w:hint="eastAsia" w:eastAsia="宋体"/>
          <w:lang w:val="en-US" w:eastAsia="zh-CN"/>
        </w:rPr>
        <w:fldChar w:fldCharType="separate"/>
      </w:r>
      <w:r>
        <w:rPr>
          <w:rFonts w:ascii="Times New Roman" w:hAnsi="Times New Roman" w:eastAsia="黑体"/>
        </w:rPr>
        <w:t>A. Robustness</w:t>
      </w:r>
      <w:r>
        <w:tab/>
      </w:r>
      <w:r>
        <w:fldChar w:fldCharType="begin"/>
      </w:r>
      <w:r>
        <w:instrText xml:space="preserve"> PAGEREF _Toc14550 \h </w:instrText>
      </w:r>
      <w:r>
        <w:fldChar w:fldCharType="separate"/>
      </w:r>
      <w:r>
        <w:t>15</w:t>
      </w:r>
      <w:r>
        <w:fldChar w:fldCharType="end"/>
      </w:r>
      <w:r>
        <w:rPr>
          <w:rFonts w:hint="eastAsia" w:eastAsia="宋体"/>
          <w:lang w:val="en-US" w:eastAsia="zh-CN"/>
        </w:rPr>
        <w:fldChar w:fldCharType="end"/>
      </w:r>
    </w:p>
    <w:p w14:paraId="2BD8E419">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_Toc16092 </w:instrText>
      </w:r>
      <w:r>
        <w:rPr>
          <w:rFonts w:hint="eastAsia" w:eastAsia="宋体"/>
          <w:lang w:val="en-US" w:eastAsia="zh-CN"/>
        </w:rPr>
        <w:fldChar w:fldCharType="separate"/>
      </w:r>
      <w:r>
        <w:rPr>
          <w:rFonts w:ascii="Times New Roman" w:hAnsi="Times New Roman" w:eastAsia="黑体"/>
        </w:rPr>
        <w:t>B. Complexity</w:t>
      </w:r>
      <w:r>
        <w:tab/>
      </w:r>
      <w:r>
        <w:fldChar w:fldCharType="begin"/>
      </w:r>
      <w:r>
        <w:instrText xml:space="preserve"> PAGEREF _Toc16092 \h </w:instrText>
      </w:r>
      <w:r>
        <w:fldChar w:fldCharType="separate"/>
      </w:r>
      <w:r>
        <w:t>16</w:t>
      </w:r>
      <w:r>
        <w:fldChar w:fldCharType="end"/>
      </w:r>
      <w:r>
        <w:rPr>
          <w:rFonts w:hint="eastAsia" w:eastAsia="宋体"/>
          <w:lang w:val="en-US" w:eastAsia="zh-CN"/>
        </w:rPr>
        <w:fldChar w:fldCharType="end"/>
      </w:r>
    </w:p>
    <w:p w14:paraId="1BF52609">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_Toc5671 </w:instrText>
      </w:r>
      <w:r>
        <w:rPr>
          <w:rFonts w:hint="eastAsia" w:eastAsia="宋体"/>
          <w:lang w:val="en-US" w:eastAsia="zh-CN"/>
        </w:rPr>
        <w:fldChar w:fldCharType="separate"/>
      </w:r>
      <w:r>
        <w:rPr>
          <w:rFonts w:ascii="Times New Roman" w:hAnsi="Times New Roman" w:eastAsia="黑体"/>
        </w:rPr>
        <w:t>C. Ablation Study</w:t>
      </w:r>
      <w:r>
        <w:tab/>
      </w:r>
      <w:r>
        <w:fldChar w:fldCharType="begin"/>
      </w:r>
      <w:r>
        <w:instrText xml:space="preserve"> PAGEREF _Toc5671 \h </w:instrText>
      </w:r>
      <w:r>
        <w:fldChar w:fldCharType="separate"/>
      </w:r>
      <w:r>
        <w:t>16</w:t>
      </w:r>
      <w:r>
        <w:fldChar w:fldCharType="end"/>
      </w:r>
      <w:r>
        <w:rPr>
          <w:rFonts w:hint="eastAsia" w:eastAsia="宋体"/>
          <w:lang w:val="en-US" w:eastAsia="zh-CN"/>
        </w:rPr>
        <w:fldChar w:fldCharType="end"/>
      </w:r>
    </w:p>
    <w:p w14:paraId="21A97EDE">
      <w:pPr>
        <w:pStyle w:val="29"/>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_Toc16157 </w:instrText>
      </w:r>
      <w:r>
        <w:rPr>
          <w:rFonts w:hint="eastAsia" w:eastAsia="宋体"/>
          <w:lang w:val="en-US" w:eastAsia="zh-CN"/>
        </w:rPr>
        <w:fldChar w:fldCharType="separate"/>
      </w:r>
      <w:r>
        <w:rPr>
          <w:rFonts w:ascii="Times New Roman" w:hAnsi="Times New Roman" w:eastAsia="黑体"/>
        </w:rPr>
        <w:t>D. Discussion</w:t>
      </w:r>
      <w:r>
        <w:tab/>
      </w:r>
      <w:r>
        <w:fldChar w:fldCharType="begin"/>
      </w:r>
      <w:r>
        <w:instrText xml:space="preserve"> PAGEREF _Toc16157 \h </w:instrText>
      </w:r>
      <w:r>
        <w:fldChar w:fldCharType="separate"/>
      </w:r>
      <w:r>
        <w:t>17</w:t>
      </w:r>
      <w:r>
        <w:fldChar w:fldCharType="end"/>
      </w:r>
      <w:r>
        <w:rPr>
          <w:rFonts w:hint="eastAsia" w:eastAsia="宋体"/>
          <w:lang w:val="en-US" w:eastAsia="zh-CN"/>
        </w:rPr>
        <w:fldChar w:fldCharType="end"/>
      </w:r>
    </w:p>
    <w:p w14:paraId="483B8213">
      <w:pPr>
        <w:pStyle w:val="26"/>
        <w:tabs>
          <w:tab w:val="right" w:leader="dot" w:pos="8788"/>
        </w:tabs>
      </w:pPr>
      <w:r>
        <w:rPr>
          <w:rFonts w:hint="eastAsia" w:eastAsia="宋体"/>
          <w:lang w:val="en-US" w:eastAsia="zh-CN"/>
        </w:rPr>
        <w:fldChar w:fldCharType="begin"/>
      </w:r>
      <w:r>
        <w:rPr>
          <w:rFonts w:hint="eastAsia" w:eastAsia="宋体"/>
          <w:lang w:val="en-US" w:eastAsia="zh-CN"/>
        </w:rPr>
        <w:instrText xml:space="preserve"> HYPERLINK \l _Toc14058 </w:instrText>
      </w:r>
      <w:r>
        <w:rPr>
          <w:rFonts w:hint="eastAsia" w:eastAsia="宋体"/>
          <w:lang w:val="en-US" w:eastAsia="zh-CN"/>
        </w:rPr>
        <w:fldChar w:fldCharType="separate"/>
      </w:r>
      <w:r>
        <w:rPr>
          <w:rFonts w:ascii="Times New Roman" w:hAnsi="Times New Roman" w:eastAsia="黑体"/>
        </w:rPr>
        <w:t>V. CONCLUSION</w:t>
      </w:r>
      <w:r>
        <w:tab/>
      </w:r>
      <w:r>
        <w:fldChar w:fldCharType="begin"/>
      </w:r>
      <w:r>
        <w:instrText xml:space="preserve"> PAGEREF _Toc14058 \h </w:instrText>
      </w:r>
      <w:r>
        <w:fldChar w:fldCharType="separate"/>
      </w:r>
      <w:r>
        <w:t>19</w:t>
      </w:r>
      <w:r>
        <w:fldChar w:fldCharType="end"/>
      </w:r>
      <w:r>
        <w:rPr>
          <w:rFonts w:hint="eastAsia" w:eastAsia="宋体"/>
          <w:lang w:val="en-US" w:eastAsia="zh-CN"/>
        </w:rPr>
        <w:fldChar w:fldCharType="end"/>
      </w:r>
    </w:p>
    <w:p w14:paraId="234A94C3">
      <w:pPr>
        <w:rPr>
          <w:rFonts w:hint="eastAsia" w:eastAsia="宋体"/>
          <w:lang w:val="en-US" w:eastAsia="zh-CN"/>
        </w:rPr>
      </w:pPr>
      <w:r>
        <w:rPr>
          <w:rFonts w:hint="eastAsia" w:eastAsia="宋体"/>
          <w:lang w:val="en-US" w:eastAsia="zh-CN"/>
        </w:rPr>
        <w:fldChar w:fldCharType="end"/>
      </w:r>
    </w:p>
    <w:p w14:paraId="66671BDD">
      <w:pPr>
        <w:rPr>
          <w:rFonts w:ascii="Times New Roman" w:hAnsi="Times New Roman" w:eastAsia="黑体"/>
          <w:b/>
          <w:sz w:val="30"/>
        </w:rPr>
      </w:pPr>
      <w:r>
        <w:rPr>
          <w:rFonts w:ascii="Times New Roman" w:hAnsi="Times New Roman" w:eastAsia="黑体"/>
          <w:b/>
          <w:sz w:val="30"/>
        </w:rPr>
        <w:br w:type="page"/>
      </w:r>
      <w:bookmarkStart w:id="37" w:name="_GoBack"/>
      <w:bookmarkEnd w:id="37"/>
    </w:p>
    <w:p w14:paraId="18C24433">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pPr>
      <w:bookmarkStart w:id="2" w:name="_Toc14007"/>
      <w:r>
        <w:rPr>
          <w:rFonts w:ascii="Times New Roman" w:hAnsi="Times New Roman" w:eastAsia="黑体"/>
          <w:b/>
          <w:sz w:val="30"/>
        </w:rPr>
        <w:t>I. INTRODUCTION</w:t>
      </w:r>
      <w:bookmarkEnd w:id="2"/>
    </w:p>
    <w:p w14:paraId="7C5C8965">
      <w:pPr>
        <w:spacing w:before="0" w:after="0" w:line="360" w:lineRule="auto"/>
        <w:jc w:val="both"/>
      </w:pPr>
    </w:p>
    <w:p w14:paraId="3B799A2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AUTONOMOUS driving is a promising technology that</w:t>
      </w:r>
      <w:r>
        <w:rPr>
          <w:rFonts w:hint="eastAsia" w:eastAsia="宋体"/>
          <w:b w:val="0"/>
          <w:sz w:val="24"/>
          <w:lang w:val="en-US" w:eastAsia="zh-CN"/>
        </w:rPr>
        <w:t xml:space="preserve"> </w:t>
      </w:r>
      <w:r>
        <w:rPr>
          <w:rFonts w:ascii="Times New Roman" w:hAnsi="Times New Roman" w:eastAsia="宋体"/>
          <w:b w:val="0"/>
          <w:sz w:val="24"/>
        </w:rPr>
        <w:t>has the potential to increase safety on public roads and provide mobility to people for whom it was previously not accessible. However, leveraging this technology requires autonomous vehicles to operate safely within a multitude of different environmental conditions. These conditions include everyday driving situations such as nighttime driving or driving</w:t>
      </w:r>
      <w:r>
        <w:rPr>
          <w:rFonts w:hint="eastAsia" w:eastAsia="宋体"/>
          <w:b w:val="0"/>
          <w:sz w:val="24"/>
          <w:lang w:val="en-US" w:eastAsia="zh-CN"/>
        </w:rPr>
        <w:t xml:space="preserve"> </w:t>
      </w:r>
      <w:r>
        <w:rPr>
          <w:rFonts w:ascii="Times New Roman" w:hAnsi="Times New Roman" w:eastAsia="宋体"/>
          <w:b w:val="0"/>
          <w:sz w:val="24"/>
        </w:rPr>
        <w:t>under</w:t>
      </w:r>
      <w:r>
        <w:rPr>
          <w:rFonts w:hint="eastAsia" w:eastAsia="宋体"/>
          <w:b w:val="0"/>
          <w:sz w:val="24"/>
          <w:lang w:val="en-US" w:eastAsia="zh-CN"/>
        </w:rPr>
        <w:t xml:space="preserve"> </w:t>
      </w:r>
      <w:r>
        <w:rPr>
          <w:rFonts w:ascii="Times New Roman" w:hAnsi="Times New Roman" w:eastAsia="宋体"/>
          <w:b w:val="0"/>
          <w:sz w:val="24"/>
        </w:rPr>
        <w:t>severe</w:t>
      </w:r>
      <w:r>
        <w:rPr>
          <w:rFonts w:hint="eastAsia" w:eastAsia="宋体"/>
          <w:b w:val="0"/>
          <w:sz w:val="24"/>
          <w:lang w:val="en-US" w:eastAsia="zh-CN"/>
        </w:rPr>
        <w:t xml:space="preserve"> </w:t>
      </w:r>
      <w:r>
        <w:rPr>
          <w:rFonts w:ascii="Times New Roman" w:hAnsi="Times New Roman" w:eastAsia="宋体"/>
          <w:b w:val="0"/>
          <w:sz w:val="24"/>
        </w:rPr>
        <w:t>weather</w:t>
      </w:r>
      <w:r>
        <w:rPr>
          <w:rFonts w:hint="eastAsia" w:eastAsia="宋体"/>
          <w:b w:val="0"/>
          <w:sz w:val="24"/>
          <w:lang w:val="en-US" w:eastAsia="zh-CN"/>
        </w:rPr>
        <w:t xml:space="preserve"> </w:t>
      </w:r>
      <w:r>
        <w:rPr>
          <w:rFonts w:ascii="Times New Roman" w:hAnsi="Times New Roman" w:eastAsia="宋体"/>
          <w:b w:val="0"/>
          <w:sz w:val="24"/>
        </w:rPr>
        <w:t>conditions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but</w:t>
      </w:r>
      <w:r>
        <w:rPr>
          <w:rFonts w:hint="eastAsia" w:eastAsia="宋体"/>
          <w:b w:val="0"/>
          <w:sz w:val="24"/>
          <w:lang w:val="en-US" w:eastAsia="zh-CN"/>
        </w:rPr>
        <w:t xml:space="preserve"> </w:t>
      </w:r>
      <w:r>
        <w:rPr>
          <w:rFonts w:ascii="Times New Roman" w:hAnsi="Times New Roman" w:eastAsia="宋体"/>
          <w:b w:val="0"/>
          <w:sz w:val="24"/>
        </w:rPr>
        <w:t>also</w:t>
      </w:r>
      <w:r>
        <w:rPr>
          <w:rFonts w:hint="eastAsia" w:eastAsia="宋体"/>
          <w:b w:val="0"/>
          <w:sz w:val="24"/>
          <w:lang w:val="en-US" w:eastAsia="zh-CN"/>
        </w:rPr>
        <w:t xml:space="preserve"> </w:t>
      </w:r>
      <w:r>
        <w:rPr>
          <w:rFonts w:ascii="Times New Roman" w:hAnsi="Times New Roman" w:eastAsia="宋体"/>
          <w:b w:val="0"/>
          <w:sz w:val="24"/>
        </w:rPr>
        <w:t>critical</w:t>
      </w:r>
      <w:r>
        <w:rPr>
          <w:rFonts w:hint="eastAsia" w:eastAsia="宋体"/>
          <w:b w:val="0"/>
          <w:sz w:val="24"/>
          <w:lang w:val="en-US" w:eastAsia="zh-CN"/>
        </w:rPr>
        <w:t xml:space="preserve"> </w:t>
      </w:r>
      <w:r>
        <w:rPr>
          <w:rFonts w:ascii="Times New Roman" w:hAnsi="Times New Roman" w:eastAsia="宋体"/>
          <w:b w:val="0"/>
          <w:sz w:val="24"/>
        </w:rPr>
        <w:t>situations where the autonomous vehicle (AV) has to react quickly or maintain general functionality after a sensor failure.</w:t>
      </w:r>
    </w:p>
    <w:p w14:paraId="2CBFAA6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The perception of most autonomous driving systems is based on either camera or light detection and ranging (lidar) sensors. While camera sensors are cost-effective, they depend on ambient light and do not provide depth information </w:t>
      </w:r>
      <w:r>
        <w:rPr>
          <w:rFonts w:hint="eastAsia" w:eastAsia="宋体"/>
          <w:b w:val="0"/>
          <w:sz w:val="24"/>
          <w:lang w:eastAsia="zh-CN"/>
        </w:rPr>
        <w:t xml:space="preserve"> </w:t>
      </w:r>
      <w:r>
        <w:rPr>
          <w:rFonts w:ascii="Times New Roman" w:hAnsi="Times New Roman" w:eastAsia="宋体"/>
          <w:b w:val="0"/>
          <w:sz w:val="24"/>
        </w:rPr>
        <w:t>. In contrast, lidar sensors provide accurate measurements of the surroundings but come at a high cost. More importantly, neither</w:t>
      </w:r>
      <w:r>
        <w:rPr>
          <w:rFonts w:hint="eastAsia" w:eastAsia="宋体"/>
          <w:b w:val="0"/>
          <w:sz w:val="24"/>
          <w:lang w:val="en-US" w:eastAsia="zh-CN"/>
        </w:rPr>
        <w:t xml:space="preserve"> </w:t>
      </w:r>
      <w:r>
        <w:rPr>
          <w:rFonts w:ascii="Times New Roman" w:hAnsi="Times New Roman" w:eastAsia="宋体"/>
          <w:b w:val="0"/>
          <w:sz w:val="24"/>
        </w:rPr>
        <w:t>camera</w:t>
      </w:r>
      <w:r>
        <w:rPr>
          <w:rFonts w:hint="eastAsia" w:eastAsia="宋体"/>
          <w:b w:val="0"/>
          <w:sz w:val="24"/>
          <w:lang w:val="en-US" w:eastAsia="zh-CN"/>
        </w:rPr>
        <w:t xml:space="preserve"> </w:t>
      </w:r>
      <w:r>
        <w:rPr>
          <w:rFonts w:ascii="Times New Roman" w:hAnsi="Times New Roman" w:eastAsia="宋体"/>
          <w:b w:val="0"/>
          <w:sz w:val="24"/>
        </w:rPr>
        <w:t>nor</w:t>
      </w:r>
      <w:r>
        <w:rPr>
          <w:rFonts w:hint="eastAsia" w:eastAsia="宋体"/>
          <w:b w:val="0"/>
          <w:sz w:val="24"/>
          <w:lang w:val="en-US" w:eastAsia="zh-CN"/>
        </w:rPr>
        <w:t xml:space="preserve"> </w:t>
      </w:r>
      <w:r>
        <w:rPr>
          <w:rFonts w:ascii="Times New Roman" w:hAnsi="Times New Roman" w:eastAsia="宋体"/>
          <w:b w:val="0"/>
          <w:sz w:val="24"/>
        </w:rPr>
        <w:t>lidar</w:t>
      </w:r>
      <w:r>
        <w:rPr>
          <w:rFonts w:hint="eastAsia" w:eastAsia="宋体"/>
          <w:b w:val="0"/>
          <w:sz w:val="24"/>
          <w:lang w:val="en-US" w:eastAsia="zh-CN"/>
        </w:rPr>
        <w:t xml:space="preserve"> </w:t>
      </w:r>
      <w:r>
        <w:rPr>
          <w:rFonts w:ascii="Times New Roman" w:hAnsi="Times New Roman" w:eastAsia="宋体"/>
          <w:b w:val="0"/>
          <w:sz w:val="24"/>
        </w:rPr>
        <w:t>sensors</w:t>
      </w:r>
      <w:r>
        <w:rPr>
          <w:rFonts w:hint="eastAsia" w:eastAsia="宋体"/>
          <w:b w:val="0"/>
          <w:sz w:val="24"/>
          <w:lang w:val="en-US" w:eastAsia="zh-CN"/>
        </w:rPr>
        <w:t xml:space="preserve"> </w:t>
      </w:r>
      <w:r>
        <w:rPr>
          <w:rFonts w:ascii="Times New Roman" w:hAnsi="Times New Roman" w:eastAsia="宋体"/>
          <w:b w:val="0"/>
          <w:sz w:val="24"/>
        </w:rPr>
        <w:t>are</w:t>
      </w:r>
      <w:r>
        <w:rPr>
          <w:rFonts w:hint="eastAsia" w:eastAsia="宋体"/>
          <w:b w:val="0"/>
          <w:sz w:val="24"/>
          <w:lang w:val="en-US" w:eastAsia="zh-CN"/>
        </w:rPr>
        <w:t xml:space="preserve"> </w:t>
      </w:r>
      <w:r>
        <w:rPr>
          <w:rFonts w:ascii="Times New Roman" w:hAnsi="Times New Roman" w:eastAsia="宋体"/>
          <w:b w:val="0"/>
          <w:sz w:val="24"/>
        </w:rPr>
        <w:t>robust</w:t>
      </w:r>
      <w:r>
        <w:rPr>
          <w:rFonts w:hint="eastAsia" w:eastAsia="宋体"/>
          <w:b w:val="0"/>
          <w:sz w:val="24"/>
          <w:lang w:val="en-US" w:eastAsia="zh-CN"/>
        </w:rPr>
        <w:t xml:space="preserve"> </w:t>
      </w:r>
      <w:r>
        <w:rPr>
          <w:rFonts w:ascii="Times New Roman" w:hAnsi="Times New Roman" w:eastAsia="宋体"/>
          <w:b w:val="0"/>
          <w:sz w:val="24"/>
        </w:rPr>
        <w:t>against</w:t>
      </w:r>
      <w:r>
        <w:rPr>
          <w:rFonts w:hint="eastAsia" w:eastAsia="宋体"/>
          <w:b w:val="0"/>
          <w:sz w:val="24"/>
          <w:lang w:val="en-US" w:eastAsia="zh-CN"/>
        </w:rPr>
        <w:t xml:space="preserve"> </w:t>
      </w:r>
      <w:r>
        <w:rPr>
          <w:rFonts w:ascii="Times New Roman" w:hAnsi="Times New Roman" w:eastAsia="宋体"/>
          <w:b w:val="0"/>
          <w:sz w:val="24"/>
        </w:rPr>
        <w:t>severe</w:t>
      </w:r>
      <w:r>
        <w:rPr>
          <w:rFonts w:hint="eastAsia" w:eastAsia="宋体"/>
          <w:b w:val="0"/>
          <w:sz w:val="24"/>
          <w:lang w:val="en-US" w:eastAsia="zh-CN"/>
        </w:rPr>
        <w:t xml:space="preserve"> </w:t>
      </w:r>
      <w:r>
        <w:rPr>
          <w:rFonts w:ascii="Times New Roman" w:hAnsi="Times New Roman" w:eastAsia="宋体"/>
          <w:b w:val="0"/>
          <w:sz w:val="24"/>
        </w:rPr>
        <w:t>weather conditions</w:t>
      </w:r>
      <w:r>
        <w:rPr>
          <w:rFonts w:hint="eastAsia" w:eastAsia="宋体"/>
          <w:b w:val="0"/>
          <w:sz w:val="24"/>
          <w:lang w:val="en-US" w:eastAsia="zh-CN"/>
        </w:rPr>
        <w:t xml:space="preserve"> </w:t>
      </w:r>
      <w:r>
        <w:rPr>
          <w:rFonts w:ascii="Times New Roman" w:hAnsi="Times New Roman" w:eastAsia="宋体"/>
          <w:b w:val="0"/>
          <w:sz w:val="24"/>
        </w:rPr>
        <w:t>like</w:t>
      </w:r>
      <w:r>
        <w:rPr>
          <w:rFonts w:hint="eastAsia" w:eastAsia="宋体"/>
          <w:b w:val="0"/>
          <w:sz w:val="24"/>
          <w:lang w:val="en-US" w:eastAsia="zh-CN"/>
        </w:rPr>
        <w:t xml:space="preserve"> </w:t>
      </w:r>
      <w:r>
        <w:rPr>
          <w:rFonts w:ascii="Times New Roman" w:hAnsi="Times New Roman" w:eastAsia="宋体"/>
          <w:b w:val="0"/>
          <w:sz w:val="24"/>
        </w:rPr>
        <w:t>rain</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fog</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or</w:t>
      </w:r>
      <w:r>
        <w:rPr>
          <w:rFonts w:hint="eastAsia" w:eastAsia="宋体"/>
          <w:b w:val="0"/>
          <w:sz w:val="24"/>
          <w:lang w:val="en-US" w:eastAsia="zh-CN"/>
        </w:rPr>
        <w:t xml:space="preserve"> </w:t>
      </w:r>
      <w:r>
        <w:rPr>
          <w:rFonts w:ascii="Times New Roman" w:hAnsi="Times New Roman" w:eastAsia="宋体"/>
          <w:b w:val="0"/>
          <w:sz w:val="24"/>
        </w:rPr>
        <w:t>snow</w:t>
      </w:r>
      <w:r>
        <w:rPr>
          <w:rFonts w:hint="eastAsia" w:eastAsia="宋体"/>
          <w:b w:val="0"/>
          <w:sz w:val="24"/>
          <w:lang w:eastAsia="zh-CN"/>
        </w:rPr>
        <w:t xml:space="preserve"> </w:t>
      </w:r>
      <w:r>
        <w:rPr>
          <w:rFonts w:ascii="Times New Roman" w:hAnsi="Times New Roman" w:eastAsia="宋体"/>
          <w:b w:val="0"/>
          <w:sz w:val="24"/>
        </w:rPr>
        <w:t>.On</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other</w:t>
      </w:r>
      <w:r>
        <w:rPr>
          <w:rFonts w:hint="eastAsia" w:eastAsia="宋体"/>
          <w:b w:val="0"/>
          <w:sz w:val="24"/>
          <w:lang w:val="en-US" w:eastAsia="zh-CN"/>
        </w:rPr>
        <w:t xml:space="preserve"> </w:t>
      </w:r>
      <w:r>
        <w:rPr>
          <w:rFonts w:ascii="Times New Roman" w:hAnsi="Times New Roman" w:eastAsia="宋体"/>
          <w:b w:val="0"/>
          <w:sz w:val="24"/>
        </w:rPr>
        <w:t>hand</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radio</w:t>
      </w:r>
      <w:r>
        <w:rPr>
          <w:rFonts w:hint="eastAsia" w:eastAsia="宋体"/>
          <w:b w:val="0"/>
          <w:sz w:val="24"/>
          <w:lang w:val="en-US" w:eastAsia="zh-CN"/>
        </w:rPr>
        <w:t xml:space="preserve"> </w:t>
      </w:r>
      <w:r>
        <w:rPr>
          <w:rFonts w:ascii="Times New Roman" w:hAnsi="Times New Roman" w:eastAsia="宋体"/>
          <w:b w:val="0"/>
          <w:sz w:val="24"/>
        </w:rPr>
        <w:t xml:space="preserve">detection and ranging (radar) sensors are cost-effective and robust against challenging environmental conditions but do not yet provide comparable object detection qualities as lidar or camera-based perception methods due to their low spatial resolution and high noise level </w:t>
      </w:r>
      <w:r>
        <w:rPr>
          <w:rFonts w:hint="eastAsia" w:eastAsia="宋体"/>
          <w:b w:val="0"/>
          <w:sz w:val="24"/>
          <w:lang w:eastAsia="zh-CN"/>
        </w:rPr>
        <w:t xml:space="preserve"> </w:t>
      </w:r>
      <w:r>
        <w:rPr>
          <w:rFonts w:ascii="Times New Roman" w:hAnsi="Times New Roman" w:eastAsia="宋体"/>
          <w:b w:val="0"/>
          <w:sz w:val="24"/>
        </w:rPr>
        <w:t>.</w:t>
      </w:r>
    </w:p>
    <w:p w14:paraId="68697EC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A potential solution to overcome the limitations of individual sensor technologies is the combination of multiple sensor modalities, also referred to as sensor fusion. Nevertheless, sensor fusion remains challenging due to inherent differences between the camera and radar sensors, such as the perceived dimensionality (2D vs. 3D), data representation (point cloud vs. grid), and sensor resolution </w:t>
      </w:r>
      <w:r>
        <w:rPr>
          <w:rFonts w:hint="eastAsia" w:eastAsia="宋体"/>
          <w:b w:val="0"/>
          <w:sz w:val="24"/>
          <w:lang w:eastAsia="zh-CN"/>
        </w:rPr>
        <w:t xml:space="preserve"> </w:t>
      </w:r>
      <w:r>
        <w:rPr>
          <w:rFonts w:ascii="Times New Roman" w:hAnsi="Times New Roman" w:eastAsia="宋体"/>
          <w:b w:val="0"/>
          <w:sz w:val="24"/>
        </w:rPr>
        <w:t>.</w:t>
      </w:r>
    </w:p>
    <w:p w14:paraId="46BBFC9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In this paper, we propose a novel camera and radar sensors fusion method to provide a robust, performant, yet costeffective method for 3D object detection. While camera-radar fusion</w:t>
      </w:r>
      <w:r>
        <w:rPr>
          <w:rFonts w:hint="eastAsia" w:eastAsia="宋体"/>
          <w:b w:val="0"/>
          <w:sz w:val="24"/>
          <w:lang w:val="en-US" w:eastAsia="zh-CN"/>
        </w:rPr>
        <w:t xml:space="preserve"> </w:t>
      </w:r>
      <w:r>
        <w:rPr>
          <w:rFonts w:ascii="Times New Roman" w:hAnsi="Times New Roman" w:eastAsia="宋体"/>
          <w:b w:val="0"/>
          <w:sz w:val="24"/>
        </w:rPr>
        <w:t>has</w:t>
      </w:r>
      <w:r>
        <w:rPr>
          <w:rFonts w:hint="eastAsia" w:eastAsia="宋体"/>
          <w:b w:val="0"/>
          <w:sz w:val="24"/>
          <w:lang w:val="en-US" w:eastAsia="zh-CN"/>
        </w:rPr>
        <w:t xml:space="preserve"> </w:t>
      </w:r>
      <w:r>
        <w:rPr>
          <w:rFonts w:ascii="Times New Roman" w:hAnsi="Times New Roman" w:eastAsia="宋体"/>
          <w:b w:val="0"/>
          <w:sz w:val="24"/>
        </w:rPr>
        <w:t>been</w:t>
      </w:r>
      <w:r>
        <w:rPr>
          <w:rFonts w:hint="eastAsia" w:eastAsia="宋体"/>
          <w:b w:val="0"/>
          <w:sz w:val="24"/>
          <w:lang w:val="en-US" w:eastAsia="zh-CN"/>
        </w:rPr>
        <w:t xml:space="preserve"> </w:t>
      </w:r>
      <w:r>
        <w:rPr>
          <w:rFonts w:ascii="Times New Roman" w:hAnsi="Times New Roman" w:eastAsia="宋体"/>
          <w:b w:val="0"/>
          <w:sz w:val="24"/>
        </w:rPr>
        <w:t>done</w:t>
      </w:r>
      <w:r>
        <w:rPr>
          <w:rFonts w:hint="eastAsia" w:eastAsia="宋体"/>
          <w:b w:val="0"/>
          <w:sz w:val="24"/>
          <w:lang w:val="en-US" w:eastAsia="zh-CN"/>
        </w:rPr>
        <w:t xml:space="preserve"> </w:t>
      </w:r>
      <w:r>
        <w:rPr>
          <w:rFonts w:ascii="Times New Roman" w:hAnsi="Times New Roman" w:eastAsia="宋体"/>
          <w:b w:val="0"/>
          <w:sz w:val="24"/>
        </w:rPr>
        <w:t>before</w:t>
      </w:r>
      <w:r>
        <w:rPr>
          <w:rFonts w:hint="eastAsia" w:eastAsia="宋体"/>
          <w:b w:val="0"/>
          <w:sz w:val="24"/>
          <w:lang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previous</w:t>
      </w:r>
      <w:r>
        <w:rPr>
          <w:rFonts w:hint="eastAsia" w:eastAsia="宋体"/>
          <w:b w:val="0"/>
          <w:sz w:val="24"/>
          <w:lang w:val="en-US" w:eastAsia="zh-CN"/>
        </w:rPr>
        <w:t xml:space="preserve"> </w:t>
      </w:r>
      <w:r>
        <w:rPr>
          <w:rFonts w:ascii="Times New Roman" w:hAnsi="Times New Roman" w:eastAsia="宋体"/>
          <w:b w:val="0"/>
          <w:sz w:val="24"/>
        </w:rPr>
        <w:t>methods</w:t>
      </w:r>
      <w:r>
        <w:rPr>
          <w:rFonts w:hint="eastAsia" w:eastAsia="宋体"/>
          <w:b w:val="0"/>
          <w:sz w:val="24"/>
          <w:lang w:val="en-US" w:eastAsia="zh-CN"/>
        </w:rPr>
        <w:t xml:space="preserve"> </w:t>
      </w:r>
      <w:r>
        <w:rPr>
          <w:rFonts w:ascii="Times New Roman" w:hAnsi="Times New Roman" w:eastAsia="宋体"/>
          <w:b w:val="0"/>
          <w:sz w:val="24"/>
        </w:rPr>
        <w:t>mostly</w:t>
      </w:r>
      <w:r>
        <w:rPr>
          <w:rFonts w:hint="eastAsia" w:eastAsia="宋体"/>
          <w:b w:val="0"/>
          <w:sz w:val="24"/>
          <w:lang w:val="en-US" w:eastAsia="zh-CN"/>
        </w:rPr>
        <w:t xml:space="preserve"> </w:t>
      </w:r>
      <w:r>
        <w:rPr>
          <w:rFonts w:ascii="Times New Roman" w:hAnsi="Times New Roman" w:eastAsia="宋体"/>
          <w:b w:val="0"/>
          <w:sz w:val="24"/>
        </w:rPr>
        <w:t>rely on radar point cloud data, thus suffering from a sparse data representation and facing the challenge of combining images with point clouds. On the other hand, fusion approaches that utilize raw radar data solely rely on radar data in a bird’s eye view (BEV) representation. Therefore, they are fusing data from the image plane with data from a perpendicular BEV plane on one side and discarding the advantages of modern 4D radar sensors on the other.</w:t>
      </w:r>
    </w:p>
    <w:p w14:paraId="1A13E07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Our</w:t>
      </w:r>
      <w:r>
        <w:rPr>
          <w:rFonts w:hint="eastAsia" w:eastAsia="宋体"/>
          <w:b w:val="0"/>
          <w:sz w:val="24"/>
          <w:lang w:val="en-US" w:eastAsia="zh-CN"/>
        </w:rPr>
        <w:t xml:space="preserve"> </w:t>
      </w:r>
      <w:r>
        <w:rPr>
          <w:rFonts w:ascii="Times New Roman" w:hAnsi="Times New Roman" w:eastAsia="宋体"/>
          <w:b w:val="0"/>
          <w:sz w:val="24"/>
        </w:rPr>
        <w:t>proposed</w:t>
      </w:r>
      <w:r>
        <w:rPr>
          <w:rFonts w:hint="eastAsia" w:eastAsia="宋体"/>
          <w:b w:val="0"/>
          <w:sz w:val="24"/>
          <w:lang w:val="en-US" w:eastAsia="zh-CN"/>
        </w:rPr>
        <w:t xml:space="preserve"> </w:t>
      </w:r>
      <w:r>
        <w:rPr>
          <w:rFonts w:ascii="Times New Roman" w:hAnsi="Times New Roman" w:eastAsia="宋体"/>
          <w:b w:val="0"/>
          <w:sz w:val="24"/>
        </w:rPr>
        <w:t>method</w:t>
      </w:r>
      <w:r>
        <w:rPr>
          <w:rFonts w:hint="eastAsia" w:eastAsia="宋体"/>
          <w:b w:val="0"/>
          <w:sz w:val="24"/>
          <w:lang w:val="en-US" w:eastAsia="zh-CN"/>
        </w:rPr>
        <w:t xml:space="preserve"> </w:t>
      </w:r>
      <w:r>
        <w:rPr>
          <w:rFonts w:ascii="Times New Roman" w:hAnsi="Times New Roman" w:eastAsia="宋体"/>
          <w:b w:val="0"/>
          <w:sz w:val="24"/>
        </w:rPr>
        <w:t>over</w:t>
      </w:r>
      <w:r>
        <w:rPr>
          <w:rFonts w:hint="eastAsia" w:eastAsia="宋体"/>
          <w:b w:val="0"/>
          <w:sz w:val="24"/>
          <w:lang w:val="en-US" w:eastAsia="zh-CN"/>
        </w:rPr>
        <w:t xml:space="preserve"> </w:t>
      </w:r>
      <w:r>
        <w:rPr>
          <w:rFonts w:ascii="Times New Roman" w:hAnsi="Times New Roman" w:eastAsia="宋体"/>
          <w:b w:val="0"/>
          <w:sz w:val="24"/>
        </w:rPr>
        <w:t>comes</w:t>
      </w:r>
      <w:r>
        <w:rPr>
          <w:rFonts w:hint="eastAsia" w:eastAsia="宋体"/>
          <w:b w:val="0"/>
          <w:sz w:val="24"/>
          <w:lang w:val="en-US" w:eastAsia="zh-CN"/>
        </w:rPr>
        <w:t xml:space="preserve"> </w:t>
      </w:r>
      <w:r>
        <w:rPr>
          <w:rFonts w:ascii="Times New Roman" w:hAnsi="Times New Roman" w:eastAsia="宋体"/>
          <w:b w:val="0"/>
          <w:sz w:val="24"/>
        </w:rPr>
        <w:t>these</w:t>
      </w:r>
      <w:r>
        <w:rPr>
          <w:rFonts w:hint="eastAsia" w:eastAsia="宋体"/>
          <w:b w:val="0"/>
          <w:sz w:val="24"/>
          <w:lang w:val="en-US" w:eastAsia="zh-CN"/>
        </w:rPr>
        <w:t xml:space="preserve"> </w:t>
      </w:r>
      <w:r>
        <w:rPr>
          <w:rFonts w:ascii="Times New Roman" w:hAnsi="Times New Roman" w:eastAsia="宋体"/>
          <w:b w:val="0"/>
          <w:sz w:val="24"/>
        </w:rPr>
        <w:t>limitations</w:t>
      </w:r>
      <w:r>
        <w:rPr>
          <w:rFonts w:hint="eastAsia" w:eastAsia="宋体"/>
          <w:b w:val="0"/>
          <w:sz w:val="24"/>
          <w:lang w:val="en-US" w:eastAsia="zh-CN"/>
        </w:rPr>
        <w:t xml:space="preserve"> </w:t>
      </w:r>
      <w:r>
        <w:rPr>
          <w:rFonts w:ascii="Times New Roman" w:hAnsi="Times New Roman" w:eastAsia="宋体"/>
          <w:b w:val="0"/>
          <w:sz w:val="24"/>
        </w:rPr>
        <w:t>by</w:t>
      </w:r>
      <w:r>
        <w:rPr>
          <w:rFonts w:hint="eastAsia" w:eastAsia="宋体"/>
          <w:b w:val="0"/>
          <w:sz w:val="24"/>
          <w:lang w:val="en-US" w:eastAsia="zh-CN"/>
        </w:rPr>
        <w:t xml:space="preserve"> </w:t>
      </w:r>
      <w:r>
        <w:rPr>
          <w:rFonts w:ascii="Times New Roman" w:hAnsi="Times New Roman" w:eastAsia="宋体"/>
          <w:b w:val="0"/>
          <w:sz w:val="24"/>
        </w:rPr>
        <w:t>fusing camera data with raw radar cube data to mitigate the differences in sensor resolution and benefit from a structured grid representation for both sensor modalities. However, directly consuming the raw radar cube would be unfeasible due to its high demand for computational resources. Therefore, we developed</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projection</w:t>
      </w:r>
      <w:r>
        <w:rPr>
          <w:rFonts w:hint="eastAsia" w:eastAsia="宋体"/>
          <w:b w:val="0"/>
          <w:sz w:val="24"/>
          <w:lang w:val="en-US" w:eastAsia="zh-CN"/>
        </w:rPr>
        <w:t xml:space="preserve"> </w:t>
      </w:r>
      <w:r>
        <w:rPr>
          <w:rFonts w:ascii="Times New Roman" w:hAnsi="Times New Roman" w:eastAsia="宋体"/>
          <w:b w:val="0"/>
          <w:sz w:val="24"/>
        </w:rPr>
        <w:t>method</w:t>
      </w:r>
      <w:r>
        <w:rPr>
          <w:rFonts w:hint="eastAsia" w:eastAsia="宋体"/>
          <w:b w:val="0"/>
          <w:sz w:val="24"/>
          <w:lang w:val="en-US" w:eastAsia="zh-CN"/>
        </w:rPr>
        <w:t xml:space="preserve"> </w:t>
      </w:r>
      <w:r>
        <w:rPr>
          <w:rFonts w:ascii="Times New Roman" w:hAnsi="Times New Roman" w:eastAsia="宋体"/>
          <w:b w:val="0"/>
          <w:sz w:val="24"/>
        </w:rPr>
        <w:t>that</w:t>
      </w:r>
      <w:r>
        <w:rPr>
          <w:rFonts w:hint="eastAsia" w:eastAsia="宋体"/>
          <w:b w:val="0"/>
          <w:sz w:val="24"/>
          <w:lang w:val="en-US" w:eastAsia="zh-CN"/>
        </w:rPr>
        <w:t xml:space="preserve"> </w:t>
      </w:r>
      <w:r>
        <w:rPr>
          <w:rFonts w:ascii="Times New Roman" w:hAnsi="Times New Roman" w:eastAsia="宋体"/>
          <w:b w:val="0"/>
          <w:sz w:val="24"/>
        </w:rPr>
        <w:t>reduces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4D</w:t>
      </w:r>
      <w:r>
        <w:rPr>
          <w:rFonts w:hint="eastAsia" w:eastAsia="宋体"/>
          <w:b w:val="0"/>
          <w:sz w:val="24"/>
          <w:lang w:val="en-US" w:eastAsia="zh-CN"/>
        </w:rPr>
        <w:t xml:space="preserve"> </w:t>
      </w:r>
      <w:r>
        <w:rPr>
          <w:rFonts w:ascii="Times New Roman" w:hAnsi="Times New Roman" w:eastAsia="宋体"/>
          <w:b w:val="0"/>
          <w:sz w:val="24"/>
        </w:rPr>
        <w:t>radar</w:t>
      </w:r>
      <w:r>
        <w:rPr>
          <w:rFonts w:hint="eastAsia" w:eastAsia="宋体"/>
          <w:b w:val="0"/>
          <w:sz w:val="24"/>
          <w:lang w:val="en-US" w:eastAsia="zh-CN"/>
        </w:rPr>
        <w:t xml:space="preserve"> </w:t>
      </w:r>
      <w:r>
        <w:rPr>
          <w:rFonts w:ascii="Times New Roman" w:hAnsi="Times New Roman" w:eastAsia="宋体"/>
          <w:b w:val="0"/>
          <w:sz w:val="24"/>
        </w:rPr>
        <w:t>cube</w:t>
      </w:r>
      <w:r>
        <w:rPr>
          <w:rFonts w:hint="eastAsia" w:eastAsia="宋体"/>
          <w:b w:val="0"/>
          <w:sz w:val="24"/>
          <w:lang w:val="en-US" w:eastAsia="zh-CN"/>
        </w:rPr>
        <w:t xml:space="preserve"> </w:t>
      </w:r>
      <w:r>
        <w:rPr>
          <w:rFonts w:ascii="Times New Roman" w:hAnsi="Times New Roman" w:eastAsia="宋体"/>
          <w:b w:val="0"/>
          <w:sz w:val="24"/>
        </w:rPr>
        <w:t>to two 2D grids while maintaining important features and providing a low sensitivity to input noise. As a result, the proposed fusion architecture utilizes radar data from both a BEV and a front-view perspective as shown in Figure 1. With this</w:t>
      </w:r>
      <w:r>
        <w:rPr>
          <w:rFonts w:hint="eastAsia" w:eastAsia="宋体"/>
          <w:b w:val="0"/>
          <w:sz w:val="24"/>
          <w:lang w:val="en-US" w:eastAsia="zh-CN"/>
        </w:rPr>
        <w:t xml:space="preserve"> </w:t>
      </w:r>
      <w:r>
        <w:rPr>
          <w:rFonts w:ascii="Times New Roman" w:hAnsi="Times New Roman" w:eastAsia="宋体"/>
          <w:b w:val="0"/>
          <w:sz w:val="24"/>
        </w:rPr>
        <w:t>dual</w:t>
      </w:r>
      <w:r>
        <w:rPr>
          <w:rFonts w:hint="eastAsia" w:eastAsia="宋体"/>
          <w:b w:val="0"/>
          <w:sz w:val="24"/>
          <w:lang w:val="en-US" w:eastAsia="zh-CN"/>
        </w:rPr>
        <w:t xml:space="preserve"> </w:t>
      </w:r>
      <w:r>
        <w:rPr>
          <w:rFonts w:ascii="Times New Roman" w:hAnsi="Times New Roman" w:eastAsia="宋体"/>
          <w:b w:val="0"/>
          <w:sz w:val="24"/>
        </w:rPr>
        <w:t>perspective</w:t>
      </w:r>
      <w:r>
        <w:rPr>
          <w:rFonts w:hint="eastAsia" w:eastAsia="宋体"/>
          <w:b w:val="0"/>
          <w:sz w:val="24"/>
          <w:lang w:val="en-US" w:eastAsia="zh-CN"/>
        </w:rPr>
        <w:t xml:space="preserve"> </w:t>
      </w:r>
      <w:r>
        <w:rPr>
          <w:rFonts w:ascii="Times New Roman" w:hAnsi="Times New Roman" w:eastAsia="宋体"/>
          <w:b w:val="0"/>
          <w:sz w:val="24"/>
        </w:rPr>
        <w:t>approach</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we</w:t>
      </w:r>
      <w:r>
        <w:rPr>
          <w:rFonts w:hint="eastAsia" w:eastAsia="宋体"/>
          <w:b w:val="0"/>
          <w:sz w:val="24"/>
          <w:lang w:val="en-US" w:eastAsia="zh-CN"/>
        </w:rPr>
        <w:t xml:space="preserve"> </w:t>
      </w:r>
      <w:r>
        <w:rPr>
          <w:rFonts w:ascii="Times New Roman" w:hAnsi="Times New Roman" w:eastAsia="宋体"/>
          <w:b w:val="0"/>
          <w:sz w:val="24"/>
        </w:rPr>
        <w:t>create</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corresponding</w:t>
      </w:r>
      <w:r>
        <w:rPr>
          <w:rFonts w:hint="eastAsia" w:eastAsia="宋体"/>
          <w:b w:val="0"/>
          <w:sz w:val="24"/>
          <w:lang w:val="en-US" w:eastAsia="zh-CN"/>
        </w:rPr>
        <w:t xml:space="preserve"> </w:t>
      </w:r>
      <w:r>
        <w:rPr>
          <w:rFonts w:ascii="Times New Roman" w:hAnsi="Times New Roman" w:eastAsia="宋体"/>
          <w:b w:val="0"/>
          <w:sz w:val="24"/>
        </w:rPr>
        <w:t>data source to the image plane to support camera-radar fusion and incorporate data from the BEV plane to exploit all radar dimensions. All three data inputs are then fed through a ResNet feature extractor and subsequent Feature Pyramid Network (FPN) neck before they are combined in the fusion module. However, our method does not require a combined feature space but queries 3D objects directly from these individual</w:t>
      </w:r>
      <w:r>
        <w:rPr>
          <w:rFonts w:hint="eastAsia" w:eastAsia="宋体"/>
          <w:b w:val="0"/>
          <w:sz w:val="24"/>
          <w:lang w:val="en-US" w:eastAsia="zh-CN"/>
        </w:rPr>
        <w:t xml:space="preserve"> </w:t>
      </w:r>
      <w:r>
        <w:rPr>
          <w:rFonts w:ascii="Times New Roman" w:hAnsi="Times New Roman" w:eastAsia="宋体"/>
          <w:b w:val="0"/>
          <w:sz w:val="24"/>
        </w:rPr>
        <w:t>perspectives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thus</w:t>
      </w:r>
      <w:r>
        <w:rPr>
          <w:rFonts w:hint="eastAsia" w:eastAsia="宋体"/>
          <w:b w:val="0"/>
          <w:sz w:val="24"/>
          <w:lang w:val="en-US" w:eastAsia="zh-CN"/>
        </w:rPr>
        <w:t xml:space="preserve"> </w:t>
      </w:r>
      <w:r>
        <w:rPr>
          <w:rFonts w:ascii="Times New Roman" w:hAnsi="Times New Roman" w:eastAsia="宋体"/>
          <w:b w:val="0"/>
          <w:sz w:val="24"/>
        </w:rPr>
        <w:t>preventing</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loss</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 xml:space="preserve">information caused by a uniform feature space or raw data fusion </w:t>
      </w:r>
      <w:r>
        <w:rPr>
          <w:rFonts w:hint="eastAsia" w:eastAsia="宋体"/>
          <w:b w:val="0"/>
          <w:sz w:val="24"/>
          <w:lang w:eastAsia="zh-CN"/>
        </w:rPr>
        <w:t xml:space="preserve"> </w:t>
      </w:r>
      <w:r>
        <w:rPr>
          <w:rFonts w:ascii="Times New Roman" w:hAnsi="Times New Roman" w:eastAsia="宋体"/>
          <w:b w:val="0"/>
          <w:sz w:val="24"/>
        </w:rPr>
        <w:t xml:space="preserve">. To enable this, we introduce a modified deformable attention </w:t>
      </w:r>
      <w:r>
        <w:rPr>
          <w:rFonts w:hint="eastAsia" w:eastAsia="宋体"/>
          <w:b w:val="0"/>
          <w:sz w:val="24"/>
          <w:lang w:eastAsia="zh-CN"/>
        </w:rPr>
        <w:t xml:space="preserve"> </w:t>
      </w:r>
      <w:r>
        <w:rPr>
          <w:rFonts w:ascii="Times New Roman" w:hAnsi="Times New Roman" w:eastAsia="宋体"/>
          <w:b w:val="0"/>
          <w:sz w:val="24"/>
        </w:rPr>
        <w:t xml:space="preserve"> mechanism that allows both cartesian and spherical reference point projection to realize a modality-agnostic sensor fusion.</w:t>
      </w:r>
    </w:p>
    <w:p w14:paraId="6E14C3D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In summary, our main contributions are three-fold:</w:t>
      </w:r>
    </w:p>
    <w:p w14:paraId="1CADF9F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We propose an efficient sensor fusion approach that</w:t>
      </w:r>
      <w:r>
        <w:rPr>
          <w:rFonts w:hint="eastAsia" w:eastAsia="宋体"/>
          <w:b w:val="0"/>
          <w:sz w:val="24"/>
          <w:lang w:val="en-US" w:eastAsia="zh-CN"/>
        </w:rPr>
        <w:t xml:space="preserve"> </w:t>
      </w:r>
      <w:r>
        <w:rPr>
          <w:rFonts w:ascii="Times New Roman" w:hAnsi="Times New Roman" w:eastAsia="宋体"/>
          <w:b w:val="0"/>
          <w:sz w:val="24"/>
        </w:rPr>
        <w:t>project</w:t>
      </w:r>
      <w:r>
        <w:rPr>
          <w:rFonts w:hint="eastAsia" w:eastAsia="宋体"/>
          <w:b w:val="0"/>
          <w:sz w:val="24"/>
          <w:lang w:val="en-US" w:eastAsia="zh-CN"/>
        </w:rPr>
        <w:t xml:space="preserve"> </w:t>
      </w:r>
      <w:r>
        <w:rPr>
          <w:rFonts w:ascii="Times New Roman" w:hAnsi="Times New Roman" w:eastAsia="宋体"/>
          <w:b w:val="0"/>
          <w:sz w:val="24"/>
        </w:rPr>
        <w:t>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radar</w:t>
      </w:r>
      <w:r>
        <w:rPr>
          <w:rFonts w:hint="eastAsia" w:eastAsia="宋体"/>
          <w:b w:val="0"/>
          <w:sz w:val="24"/>
          <w:lang w:val="en-US" w:eastAsia="zh-CN"/>
        </w:rPr>
        <w:t xml:space="preserve"> </w:t>
      </w:r>
      <w:r>
        <w:rPr>
          <w:rFonts w:ascii="Times New Roman" w:hAnsi="Times New Roman" w:eastAsia="宋体"/>
          <w:b w:val="0"/>
          <w:sz w:val="24"/>
        </w:rPr>
        <w:t>cube</w:t>
      </w:r>
      <w:r>
        <w:rPr>
          <w:rFonts w:hint="eastAsia" w:eastAsia="宋体"/>
          <w:b w:val="0"/>
          <w:sz w:val="24"/>
          <w:lang w:val="en-US" w:eastAsia="zh-CN"/>
        </w:rPr>
        <w:t xml:space="preserve"> </w:t>
      </w:r>
      <w:r>
        <w:rPr>
          <w:rFonts w:ascii="Times New Roman" w:hAnsi="Times New Roman" w:eastAsia="宋体"/>
          <w:b w:val="0"/>
          <w:sz w:val="24"/>
        </w:rPr>
        <w:t>on</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two</w:t>
      </w:r>
      <w:r>
        <w:rPr>
          <w:rFonts w:hint="eastAsia" w:eastAsia="宋体"/>
          <w:b w:val="0"/>
          <w:sz w:val="24"/>
          <w:lang w:val="en-US" w:eastAsia="zh-CN"/>
        </w:rPr>
        <w:t xml:space="preserve"> </w:t>
      </w:r>
      <w:r>
        <w:rPr>
          <w:rFonts w:ascii="Times New Roman" w:hAnsi="Times New Roman" w:eastAsia="宋体"/>
          <w:b w:val="0"/>
          <w:sz w:val="24"/>
        </w:rPr>
        <w:t>perspectives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thus</w:t>
      </w:r>
      <w:r>
        <w:rPr>
          <w:rFonts w:hint="eastAsia" w:eastAsia="宋体"/>
          <w:b w:val="0"/>
          <w:sz w:val="24"/>
          <w:lang w:val="en-US" w:eastAsia="zh-CN"/>
        </w:rPr>
        <w:t xml:space="preserve"> </w:t>
      </w:r>
      <w:r>
        <w:rPr>
          <w:rFonts w:ascii="Times New Roman" w:hAnsi="Times New Roman" w:eastAsia="宋体"/>
          <w:b w:val="0"/>
          <w:sz w:val="24"/>
        </w:rPr>
        <w:t>simplifying</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camera-radar</w:t>
      </w:r>
      <w:r>
        <w:rPr>
          <w:rFonts w:hint="eastAsia" w:eastAsia="宋体"/>
          <w:b w:val="0"/>
          <w:sz w:val="24"/>
          <w:lang w:val="en-US" w:eastAsia="zh-CN"/>
        </w:rPr>
        <w:t xml:space="preserve"> </w:t>
      </w:r>
      <w:r>
        <w:rPr>
          <w:rFonts w:ascii="Times New Roman" w:hAnsi="Times New Roman" w:eastAsia="宋体"/>
          <w:b w:val="0"/>
          <w:sz w:val="24"/>
        </w:rPr>
        <w:t>fusion</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avoiding</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limitations</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sparse radar point clouds, and leveraging the advantages</w:t>
      </w:r>
      <w:r>
        <w:rPr>
          <w:rFonts w:hint="eastAsia" w:eastAsia="宋体"/>
          <w:b w:val="0"/>
          <w:sz w:val="24"/>
          <w:lang w:val="en-US" w:eastAsia="zh-CN"/>
        </w:rPr>
        <w:t xml:space="preserve"> </w:t>
      </w:r>
      <w:r>
        <w:rPr>
          <w:rFonts w:ascii="Times New Roman" w:hAnsi="Times New Roman" w:eastAsia="宋体"/>
          <w:b w:val="0"/>
          <w:sz w:val="24"/>
        </w:rPr>
        <w:t>of 4D radar sensors.</w:t>
      </w:r>
    </w:p>
    <w:p w14:paraId="599513E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We are the first to fuse 4D radar cube data with image</w:t>
      </w:r>
      <w:r>
        <w:rPr>
          <w:rFonts w:hint="eastAsia" w:eastAsia="宋体"/>
          <w:b w:val="0"/>
          <w:sz w:val="24"/>
          <w:lang w:val="en-US" w:eastAsia="zh-CN"/>
        </w:rPr>
        <w:t xml:space="preserve"> </w:t>
      </w:r>
      <w:r>
        <w:rPr>
          <w:rFonts w:ascii="Times New Roman" w:hAnsi="Times New Roman" w:eastAsia="宋体"/>
          <w:b w:val="0"/>
          <w:sz w:val="24"/>
        </w:rPr>
        <w:t>data by proposing a novel fusion method that does not</w:t>
      </w:r>
      <w:r>
        <w:rPr>
          <w:rFonts w:hint="eastAsia" w:eastAsia="宋体"/>
          <w:b w:val="0"/>
          <w:sz w:val="24"/>
          <w:lang w:val="en-US" w:eastAsia="zh-CN"/>
        </w:rPr>
        <w:t xml:space="preserve"> </w:t>
      </w:r>
      <w:r>
        <w:rPr>
          <w:rFonts w:ascii="Times New Roman" w:hAnsi="Times New Roman" w:eastAsia="宋体"/>
          <w:b w:val="0"/>
          <w:sz w:val="24"/>
        </w:rPr>
        <w:t>rely on a common BEV representation to fuse camera</w:t>
      </w:r>
      <w:r>
        <w:rPr>
          <w:rFonts w:hint="eastAsia" w:eastAsia="宋体"/>
          <w:b w:val="0"/>
          <w:sz w:val="24"/>
          <w:lang w:val="en-US" w:eastAsia="zh-CN"/>
        </w:rPr>
        <w:t xml:space="preserve"> </w:t>
      </w:r>
      <w:r>
        <w:rPr>
          <w:rFonts w:ascii="Times New Roman" w:hAnsi="Times New Roman" w:eastAsia="宋体"/>
          <w:b w:val="0"/>
          <w:sz w:val="24"/>
        </w:rPr>
        <w:t>and radar data.</w:t>
      </w:r>
    </w:p>
    <w:p w14:paraId="61D47BE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Experiments show that our method achieves state-of-the-art</w:t>
      </w:r>
      <w:r>
        <w:rPr>
          <w:rFonts w:hint="eastAsia" w:eastAsia="宋体"/>
          <w:b w:val="0"/>
          <w:sz w:val="24"/>
          <w:lang w:val="en-US" w:eastAsia="zh-CN"/>
        </w:rPr>
        <w:t xml:space="preserve"> </w:t>
      </w:r>
      <w:r>
        <w:rPr>
          <w:rFonts w:ascii="Times New Roman" w:hAnsi="Times New Roman" w:eastAsia="宋体"/>
          <w:b w:val="0"/>
          <w:sz w:val="24"/>
        </w:rPr>
        <w:t>results</w:t>
      </w:r>
      <w:r>
        <w:rPr>
          <w:rFonts w:hint="eastAsia" w:eastAsia="宋体"/>
          <w:b w:val="0"/>
          <w:sz w:val="24"/>
          <w:lang w:val="en-US" w:eastAsia="zh-CN"/>
        </w:rPr>
        <w:t xml:space="preserve"> </w:t>
      </w:r>
      <w:r>
        <w:rPr>
          <w:rFonts w:ascii="Times New Roman" w:hAnsi="Times New Roman" w:eastAsia="宋体"/>
          <w:b w:val="0"/>
          <w:sz w:val="24"/>
        </w:rPr>
        <w:t>in</w:t>
      </w:r>
      <w:r>
        <w:rPr>
          <w:rFonts w:hint="eastAsia" w:eastAsia="宋体"/>
          <w:b w:val="0"/>
          <w:sz w:val="24"/>
          <w:lang w:val="en-US" w:eastAsia="zh-CN"/>
        </w:rPr>
        <w:t xml:space="preserve"> </w:t>
      </w:r>
      <w:r>
        <w:rPr>
          <w:rFonts w:ascii="Times New Roman" w:hAnsi="Times New Roman" w:eastAsia="宋体"/>
          <w:b w:val="0"/>
          <w:sz w:val="24"/>
        </w:rPr>
        <w:t>severe</w:t>
      </w:r>
      <w:r>
        <w:rPr>
          <w:rFonts w:hint="eastAsia" w:eastAsia="宋体"/>
          <w:b w:val="0"/>
          <w:sz w:val="24"/>
          <w:lang w:val="en-US" w:eastAsia="zh-CN"/>
        </w:rPr>
        <w:t xml:space="preserve"> </w:t>
      </w:r>
      <w:r>
        <w:rPr>
          <w:rFonts w:ascii="Times New Roman" w:hAnsi="Times New Roman" w:eastAsia="宋体"/>
          <w:b w:val="0"/>
          <w:sz w:val="24"/>
        </w:rPr>
        <w:t>weather</w:t>
      </w:r>
      <w:r>
        <w:rPr>
          <w:rFonts w:hint="eastAsia" w:eastAsia="宋体"/>
          <w:b w:val="0"/>
          <w:sz w:val="24"/>
          <w:lang w:val="en-US" w:eastAsia="zh-CN"/>
        </w:rPr>
        <w:t xml:space="preserve"> </w:t>
      </w:r>
      <w:r>
        <w:rPr>
          <w:rFonts w:ascii="Times New Roman" w:hAnsi="Times New Roman" w:eastAsia="宋体"/>
          <w:b w:val="0"/>
          <w:sz w:val="24"/>
        </w:rPr>
        <w:t>conditions</w:t>
      </w:r>
      <w:r>
        <w:rPr>
          <w:rFonts w:hint="eastAsia" w:eastAsia="宋体"/>
          <w:b w:val="0"/>
          <w:sz w:val="24"/>
          <w:lang w:val="en-US" w:eastAsia="zh-CN"/>
        </w:rPr>
        <w:t xml:space="preserve"> </w:t>
      </w:r>
      <w:r>
        <w:rPr>
          <w:rFonts w:ascii="Times New Roman" w:hAnsi="Times New Roman" w:eastAsia="宋体"/>
          <w:b w:val="0"/>
          <w:sz w:val="24"/>
        </w:rPr>
        <w:t>on</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challenging</w:t>
      </w:r>
      <w:r>
        <w:rPr>
          <w:rFonts w:hint="eastAsia" w:eastAsia="宋体"/>
          <w:b w:val="0"/>
          <w:sz w:val="24"/>
          <w:lang w:val="en-US" w:eastAsia="zh-CN"/>
        </w:rPr>
        <w:t xml:space="preserve"> </w:t>
      </w:r>
      <w:r>
        <w:rPr>
          <w:rFonts w:ascii="Times New Roman" w:hAnsi="Times New Roman" w:eastAsia="宋体"/>
          <w:b w:val="0"/>
          <w:sz w:val="24"/>
        </w:rPr>
        <w:t>K-Radar dataset thus offering greater robustness and</w:t>
      </w:r>
      <w:r>
        <w:rPr>
          <w:rFonts w:hint="eastAsia" w:eastAsia="宋体"/>
          <w:b w:val="0"/>
          <w:sz w:val="24"/>
          <w:lang w:val="en-US" w:eastAsia="zh-CN"/>
        </w:rPr>
        <w:t xml:space="preserve"> </w:t>
      </w:r>
      <w:r>
        <w:rPr>
          <w:rFonts w:ascii="Times New Roman" w:hAnsi="Times New Roman" w:eastAsia="宋体"/>
          <w:b w:val="0"/>
          <w:sz w:val="24"/>
        </w:rPr>
        <w:t>lower inference times than previous methods.</w:t>
      </w:r>
    </w:p>
    <w:p w14:paraId="7E10EA4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br w:type="page"/>
      </w:r>
    </w:p>
    <w:p w14:paraId="39D70364">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pPr>
      <w:bookmarkStart w:id="3" w:name="_Toc3493"/>
      <w:bookmarkStart w:id="4" w:name="_Toc4608"/>
      <w:r>
        <w:rPr>
          <w:rFonts w:ascii="Times New Roman" w:hAnsi="Times New Roman" w:eastAsia="黑体"/>
          <w:b/>
          <w:sz w:val="30"/>
        </w:rPr>
        <w:t>II. RELATED WORK</w:t>
      </w:r>
      <w:bookmarkEnd w:id="3"/>
      <w:bookmarkEnd w:id="4"/>
    </w:p>
    <w:p w14:paraId="60AFFBA1">
      <w:pPr>
        <w:spacing w:before="0" w:after="0" w:line="360" w:lineRule="auto"/>
        <w:jc w:val="both"/>
      </w:pPr>
    </w:p>
    <w:p w14:paraId="346DA96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proposed</w:t>
      </w:r>
      <w:r>
        <w:rPr>
          <w:rFonts w:hint="eastAsia" w:eastAsia="宋体"/>
          <w:b w:val="0"/>
          <w:sz w:val="24"/>
          <w:lang w:val="en-US" w:eastAsia="zh-CN"/>
        </w:rPr>
        <w:t xml:space="preserve"> </w:t>
      </w:r>
      <w:r>
        <w:rPr>
          <w:rFonts w:ascii="Times New Roman" w:hAnsi="Times New Roman" w:eastAsia="宋体"/>
          <w:b w:val="0"/>
          <w:sz w:val="24"/>
        </w:rPr>
        <w:t>method</w:t>
      </w:r>
      <w:r>
        <w:rPr>
          <w:rFonts w:hint="eastAsia" w:eastAsia="宋体"/>
          <w:b w:val="0"/>
          <w:sz w:val="24"/>
          <w:lang w:val="en-US" w:eastAsia="zh-CN"/>
        </w:rPr>
        <w:t xml:space="preserve"> </w:t>
      </w:r>
      <w:r>
        <w:rPr>
          <w:rFonts w:ascii="Times New Roman" w:hAnsi="Times New Roman" w:eastAsia="宋体"/>
          <w:b w:val="0"/>
          <w:sz w:val="24"/>
        </w:rPr>
        <w:t>combines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complementary</w:t>
      </w:r>
      <w:r>
        <w:rPr>
          <w:rFonts w:hint="eastAsia" w:eastAsia="宋体"/>
          <w:b w:val="0"/>
          <w:sz w:val="24"/>
          <w:lang w:val="en-US" w:eastAsia="zh-CN"/>
        </w:rPr>
        <w:t xml:space="preserve"> </w:t>
      </w:r>
      <w:r>
        <w:rPr>
          <w:rFonts w:ascii="Times New Roman" w:hAnsi="Times New Roman" w:eastAsia="宋体"/>
          <w:b w:val="0"/>
          <w:sz w:val="24"/>
        </w:rPr>
        <w:t>features</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camera</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radar</w:t>
      </w:r>
      <w:r>
        <w:rPr>
          <w:rFonts w:hint="eastAsia" w:eastAsia="宋体"/>
          <w:b w:val="0"/>
          <w:sz w:val="24"/>
          <w:lang w:val="en-US" w:eastAsia="zh-CN"/>
        </w:rPr>
        <w:t xml:space="preserve"> </w:t>
      </w:r>
      <w:r>
        <w:rPr>
          <w:rFonts w:ascii="Times New Roman" w:hAnsi="Times New Roman" w:eastAsia="宋体"/>
          <w:b w:val="0"/>
          <w:sz w:val="24"/>
        </w:rPr>
        <w:t>sensors</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create</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robust</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performant</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cost-effective</w:t>
      </w:r>
      <w:r>
        <w:rPr>
          <w:rFonts w:hint="eastAsia" w:eastAsia="宋体"/>
          <w:b w:val="0"/>
          <w:sz w:val="24"/>
          <w:lang w:val="en-US" w:eastAsia="zh-CN"/>
        </w:rPr>
        <w:t xml:space="preserve"> </w:t>
      </w:r>
      <w:r>
        <w:rPr>
          <w:rFonts w:ascii="Times New Roman" w:hAnsi="Times New Roman" w:eastAsia="宋体"/>
          <w:b w:val="0"/>
          <w:sz w:val="24"/>
        </w:rPr>
        <w:t>method</w:t>
      </w:r>
      <w:r>
        <w:rPr>
          <w:rFonts w:hint="eastAsia" w:eastAsia="宋体"/>
          <w:b w:val="0"/>
          <w:sz w:val="24"/>
          <w:lang w:val="en-US" w:eastAsia="zh-CN"/>
        </w:rPr>
        <w:t xml:space="preserve"> </w:t>
      </w:r>
      <w:r>
        <w:rPr>
          <w:rFonts w:ascii="Times New Roman" w:hAnsi="Times New Roman" w:eastAsia="宋体"/>
          <w:b w:val="0"/>
          <w:sz w:val="24"/>
        </w:rPr>
        <w:t>for</w:t>
      </w:r>
      <w:r>
        <w:rPr>
          <w:rFonts w:hint="eastAsia" w:eastAsia="宋体"/>
          <w:b w:val="0"/>
          <w:sz w:val="24"/>
          <w:lang w:val="en-US" w:eastAsia="zh-CN"/>
        </w:rPr>
        <w:t xml:space="preserve"> </w:t>
      </w:r>
      <w:r>
        <w:rPr>
          <w:rFonts w:ascii="Times New Roman" w:hAnsi="Times New Roman" w:eastAsia="宋体"/>
          <w:b w:val="0"/>
          <w:sz w:val="24"/>
        </w:rPr>
        <w:t>3D</w:t>
      </w:r>
      <w:r>
        <w:rPr>
          <w:rFonts w:hint="eastAsia" w:eastAsia="宋体"/>
          <w:b w:val="0"/>
          <w:sz w:val="24"/>
          <w:lang w:val="en-US" w:eastAsia="zh-CN"/>
        </w:rPr>
        <w:t xml:space="preserve"> </w:t>
      </w:r>
      <w:r>
        <w:rPr>
          <w:rFonts w:ascii="Times New Roman" w:hAnsi="Times New Roman" w:eastAsia="宋体"/>
          <w:b w:val="0"/>
          <w:sz w:val="24"/>
        </w:rPr>
        <w:t>object</w:t>
      </w:r>
      <w:r>
        <w:rPr>
          <w:rFonts w:hint="eastAsia" w:eastAsia="宋体"/>
          <w:b w:val="0"/>
          <w:sz w:val="24"/>
          <w:lang w:val="en-US" w:eastAsia="zh-CN"/>
        </w:rPr>
        <w:t xml:space="preserve"> </w:t>
      </w:r>
      <w:r>
        <w:rPr>
          <w:rFonts w:ascii="Times New Roman" w:hAnsi="Times New Roman" w:eastAsia="宋体"/>
          <w:b w:val="0"/>
          <w:sz w:val="24"/>
        </w:rPr>
        <w:t>detection</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However</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understand the motivation behind the proposed Dual Perspective Fusion Transformer (DPFT), it is important to understand the concepts</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limitations</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unimodal</w:t>
      </w:r>
      <w:r>
        <w:rPr>
          <w:rFonts w:hint="eastAsia" w:eastAsia="宋体"/>
          <w:b w:val="0"/>
          <w:sz w:val="24"/>
          <w:lang w:val="en-US" w:eastAsia="zh-CN"/>
        </w:rPr>
        <w:t xml:space="preserve"> </w:t>
      </w:r>
      <w:r>
        <w:rPr>
          <w:rFonts w:ascii="Times New Roman" w:hAnsi="Times New Roman" w:eastAsia="宋体"/>
          <w:b w:val="0"/>
          <w:sz w:val="24"/>
        </w:rPr>
        <w:t>object</w:t>
      </w:r>
      <w:r>
        <w:rPr>
          <w:rFonts w:hint="eastAsia" w:eastAsia="宋体"/>
          <w:b w:val="0"/>
          <w:sz w:val="24"/>
          <w:lang w:val="en-US" w:eastAsia="zh-CN"/>
        </w:rPr>
        <w:t xml:space="preserve"> </w:t>
      </w:r>
      <w:r>
        <w:rPr>
          <w:rFonts w:ascii="Times New Roman" w:hAnsi="Times New Roman" w:eastAsia="宋体"/>
          <w:b w:val="0"/>
          <w:sz w:val="24"/>
        </w:rPr>
        <w:t>detection</w:t>
      </w:r>
      <w:r>
        <w:rPr>
          <w:rFonts w:hint="eastAsia" w:eastAsia="宋体"/>
          <w:b w:val="0"/>
          <w:sz w:val="24"/>
          <w:lang w:val="en-US" w:eastAsia="zh-CN"/>
        </w:rPr>
        <w:t xml:space="preserve"> </w:t>
      </w:r>
      <w:r>
        <w:rPr>
          <w:rFonts w:ascii="Times New Roman" w:hAnsi="Times New Roman" w:eastAsia="宋体"/>
          <w:b w:val="0"/>
          <w:sz w:val="24"/>
        </w:rPr>
        <w:t>methods and available datasets.</w:t>
      </w:r>
    </w:p>
    <w:p w14:paraId="63428B9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5D77D298">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 w:name="_Toc11473"/>
      <w:bookmarkStart w:id="6" w:name="_Toc8698"/>
      <w:r>
        <w:rPr>
          <w:rFonts w:ascii="Times New Roman" w:hAnsi="Times New Roman" w:eastAsia="黑体"/>
          <w:b/>
          <w:sz w:val="28"/>
        </w:rPr>
        <w:t>A. Camera-Radar Datasets</w:t>
      </w:r>
      <w:bookmarkEnd w:id="5"/>
      <w:bookmarkEnd w:id="6"/>
    </w:p>
    <w:p w14:paraId="62F6BDF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63647B7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While there are many datasets within the autonomous driving domain, most of them do not include radar sensor data </w:t>
      </w:r>
      <w:r>
        <w:rPr>
          <w:rFonts w:hint="eastAsia" w:eastAsia="宋体"/>
          <w:b w:val="0"/>
          <w:sz w:val="24"/>
          <w:lang w:eastAsia="zh-CN"/>
        </w:rPr>
        <w:t xml:space="preserve"> </w:t>
      </w:r>
      <w:r>
        <w:rPr>
          <w:rFonts w:ascii="Times New Roman" w:hAnsi="Times New Roman" w:eastAsia="宋体"/>
          <w:b w:val="0"/>
          <w:sz w:val="24"/>
        </w:rPr>
        <w:t xml:space="preserve">. The nuScenes </w:t>
      </w:r>
      <w:r>
        <w:rPr>
          <w:rFonts w:hint="eastAsia" w:eastAsia="宋体"/>
          <w:b w:val="0"/>
          <w:sz w:val="24"/>
          <w:lang w:eastAsia="zh-CN"/>
        </w:rPr>
        <w:t xml:space="preserve"> </w:t>
      </w:r>
      <w:r>
        <w:rPr>
          <w:rFonts w:ascii="Times New Roman" w:hAnsi="Times New Roman" w:eastAsia="宋体"/>
          <w:b w:val="0"/>
          <w:sz w:val="24"/>
        </w:rPr>
        <w:t xml:space="preserve"> dataset only provides 3D radar point clouds and has been criticized for its limited radar data quality </w:t>
      </w:r>
      <w:r>
        <w:rPr>
          <w:rFonts w:hint="eastAsia" w:eastAsia="宋体"/>
          <w:b w:val="0"/>
          <w:sz w:val="24"/>
          <w:lang w:eastAsia="zh-CN"/>
        </w:rPr>
        <w:t xml:space="preserve"> </w:t>
      </w:r>
      <w:r>
        <w:rPr>
          <w:rFonts w:ascii="Times New Roman" w:hAnsi="Times New Roman" w:eastAsia="宋体"/>
          <w:b w:val="0"/>
          <w:sz w:val="24"/>
        </w:rPr>
        <w:t xml:space="preserve">, </w:t>
      </w:r>
      <w:r>
        <w:rPr>
          <w:rFonts w:hint="eastAsia" w:eastAsia="宋体"/>
          <w:b w:val="0"/>
          <w:sz w:val="24"/>
          <w:lang w:eastAsia="zh-CN"/>
        </w:rPr>
        <w:t xml:space="preserve"> </w:t>
      </w:r>
      <w:r>
        <w:rPr>
          <w:rFonts w:ascii="Times New Roman" w:hAnsi="Times New Roman" w:eastAsia="宋体"/>
          <w:b w:val="0"/>
          <w:sz w:val="24"/>
        </w:rPr>
        <w:t>. The Radar</w:t>
      </w:r>
      <w:r>
        <w:rPr>
          <w:rFonts w:hint="eastAsia" w:eastAsia="宋体"/>
          <w:b w:val="0"/>
          <w:sz w:val="24"/>
          <w:lang w:val="en-US" w:eastAsia="zh-CN"/>
        </w:rPr>
        <w:t xml:space="preserve"> </w:t>
      </w:r>
      <w:r>
        <w:rPr>
          <w:rFonts w:ascii="Times New Roman" w:hAnsi="Times New Roman" w:eastAsia="宋体"/>
          <w:b w:val="0"/>
          <w:sz w:val="24"/>
        </w:rPr>
        <w:t xml:space="preserve">Scenes </w:t>
      </w:r>
      <w:r>
        <w:rPr>
          <w:rFonts w:hint="eastAsia" w:eastAsia="宋体"/>
          <w:b w:val="0"/>
          <w:sz w:val="24"/>
          <w:lang w:eastAsia="zh-CN"/>
        </w:rPr>
        <w:t xml:space="preserve"> </w:t>
      </w:r>
      <w:r>
        <w:rPr>
          <w:rFonts w:ascii="Times New Roman" w:hAnsi="Times New Roman" w:eastAsia="宋体"/>
          <w:b w:val="0"/>
          <w:sz w:val="24"/>
        </w:rPr>
        <w:t xml:space="preserve"> dataset provides higher</w:t>
      </w:r>
      <w:r>
        <w:rPr>
          <w:rFonts w:hint="eastAsia" w:eastAsia="宋体"/>
          <w:b w:val="0"/>
          <w:sz w:val="24"/>
          <w:lang w:val="en-US" w:eastAsia="zh-CN"/>
        </w:rPr>
        <w:t xml:space="preserve"> </w:t>
      </w:r>
      <w:r>
        <w:rPr>
          <w:rFonts w:ascii="Times New Roman" w:hAnsi="Times New Roman" w:eastAsia="宋体"/>
          <w:b w:val="0"/>
          <w:sz w:val="24"/>
        </w:rPr>
        <w:t xml:space="preserve">quality radar data but only on a point cloud level and does not provide object annotations. Both the View-of-Delft </w:t>
      </w:r>
      <w:r>
        <w:rPr>
          <w:rFonts w:hint="eastAsia" w:eastAsia="宋体"/>
          <w:b w:val="0"/>
          <w:sz w:val="24"/>
          <w:lang w:eastAsia="zh-CN"/>
        </w:rPr>
        <w:t xml:space="preserve"> </w:t>
      </w:r>
      <w:r>
        <w:rPr>
          <w:rFonts w:ascii="Times New Roman" w:hAnsi="Times New Roman" w:eastAsia="宋体"/>
          <w:b w:val="0"/>
          <w:sz w:val="24"/>
        </w:rPr>
        <w:t xml:space="preserve"> as well as the TJ4D</w:t>
      </w:r>
      <w:r>
        <w:rPr>
          <w:rFonts w:hint="eastAsia" w:eastAsia="宋体"/>
          <w:b w:val="0"/>
          <w:sz w:val="24"/>
          <w:lang w:val="en-US" w:eastAsia="zh-CN"/>
        </w:rPr>
        <w:t xml:space="preserve"> </w:t>
      </w:r>
      <w:r>
        <w:rPr>
          <w:rFonts w:ascii="Times New Roman" w:hAnsi="Times New Roman" w:eastAsia="宋体"/>
          <w:b w:val="0"/>
          <w:sz w:val="24"/>
        </w:rPr>
        <w:t xml:space="preserve">RadSet </w:t>
      </w:r>
      <w:r>
        <w:rPr>
          <w:rFonts w:hint="eastAsia" w:eastAsia="宋体"/>
          <w:b w:val="0"/>
          <w:sz w:val="24"/>
          <w:lang w:eastAsia="zh-CN"/>
        </w:rPr>
        <w:t xml:space="preserve"> </w:t>
      </w:r>
      <w:r>
        <w:rPr>
          <w:rFonts w:ascii="Times New Roman" w:hAnsi="Times New Roman" w:eastAsia="宋体"/>
          <w:b w:val="0"/>
          <w:sz w:val="24"/>
        </w:rPr>
        <w:t xml:space="preserve"> datasets provide 4D radar data and corresponding bounding boxes but do not include raw radar data. The CARRADA </w:t>
      </w:r>
      <w:r>
        <w:rPr>
          <w:rFonts w:hint="eastAsia" w:eastAsia="宋体"/>
          <w:b w:val="0"/>
          <w:sz w:val="24"/>
          <w:lang w:eastAsia="zh-CN"/>
        </w:rPr>
        <w:t xml:space="preserve"> </w:t>
      </w:r>
      <w:r>
        <w:rPr>
          <w:rFonts w:ascii="Times New Roman" w:hAnsi="Times New Roman" w:eastAsia="宋体"/>
          <w:b w:val="0"/>
          <w:sz w:val="24"/>
        </w:rPr>
        <w:t xml:space="preserve">, RADIATE </w:t>
      </w:r>
      <w:r>
        <w:rPr>
          <w:rFonts w:hint="eastAsia" w:eastAsia="宋体"/>
          <w:b w:val="0"/>
          <w:sz w:val="24"/>
          <w:lang w:eastAsia="zh-CN"/>
        </w:rPr>
        <w:t xml:space="preserve"> </w:t>
      </w:r>
      <w:r>
        <w:rPr>
          <w:rFonts w:ascii="Times New Roman" w:hAnsi="Times New Roman" w:eastAsia="宋体"/>
          <w:b w:val="0"/>
          <w:sz w:val="24"/>
        </w:rPr>
        <w:t xml:space="preserve">, and CRUW </w:t>
      </w:r>
      <w:r>
        <w:rPr>
          <w:rFonts w:hint="eastAsia" w:eastAsia="宋体"/>
          <w:b w:val="0"/>
          <w:sz w:val="24"/>
          <w:lang w:eastAsia="zh-CN"/>
        </w:rPr>
        <w:t xml:space="preserve"> </w:t>
      </w:r>
      <w:r>
        <w:rPr>
          <w:rFonts w:ascii="Times New Roman" w:hAnsi="Times New Roman" w:eastAsia="宋体"/>
          <w:b w:val="0"/>
          <w:sz w:val="24"/>
        </w:rPr>
        <w:t xml:space="preserve"> datasets are one of the few proving cube-level radar data but are limited to 3D radar data and do not provide 3D object annotations. The RADIal </w:t>
      </w:r>
      <w:r>
        <w:rPr>
          <w:rFonts w:hint="eastAsia" w:eastAsia="宋体"/>
          <w:b w:val="0"/>
          <w:sz w:val="24"/>
          <w:lang w:eastAsia="zh-CN"/>
        </w:rPr>
        <w:t xml:space="preserve"> </w:t>
      </w:r>
      <w:r>
        <w:rPr>
          <w:rFonts w:ascii="Times New Roman" w:hAnsi="Times New Roman" w:eastAsia="宋体"/>
          <w:b w:val="0"/>
          <w:sz w:val="24"/>
        </w:rPr>
        <w:t xml:space="preserve"> dataset provides raw 4D radar data but originally only included 2D bounding box annotations. Even if 3D annotations were recently added by</w:t>
      </w:r>
      <w:r>
        <w:rPr>
          <w:rFonts w:hint="eastAsia" w:eastAsia="宋体"/>
          <w:b w:val="0"/>
          <w:sz w:val="24"/>
          <w:lang w:val="en-US" w:eastAsia="zh-CN"/>
        </w:rPr>
        <w:t xml:space="preserve"> </w:t>
      </w:r>
      <w:r>
        <w:rPr>
          <w:rFonts w:ascii="Times New Roman" w:hAnsi="Times New Roman" w:eastAsia="宋体"/>
          <w:b w:val="0"/>
          <w:sz w:val="24"/>
        </w:rPr>
        <w:t>Liuetal.</w:t>
      </w:r>
      <w:r>
        <w:rPr>
          <w:rFonts w:hint="eastAsia" w:eastAsia="宋体"/>
          <w:b w:val="0"/>
          <w:sz w:val="24"/>
          <w:lang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RADIal</w:t>
      </w:r>
      <w:r>
        <w:rPr>
          <w:rFonts w:hint="eastAsia" w:eastAsia="宋体"/>
          <w:b w:val="0"/>
          <w:sz w:val="24"/>
          <w:lang w:val="en-US" w:eastAsia="zh-CN"/>
        </w:rPr>
        <w:t xml:space="preserve"> </w:t>
      </w:r>
      <w:r>
        <w:rPr>
          <w:rFonts w:ascii="Times New Roman" w:hAnsi="Times New Roman" w:eastAsia="宋体"/>
          <w:b w:val="0"/>
          <w:sz w:val="24"/>
        </w:rPr>
        <w:t>dataset</w:t>
      </w:r>
      <w:r>
        <w:rPr>
          <w:rFonts w:hint="eastAsia" w:eastAsia="宋体"/>
          <w:b w:val="0"/>
          <w:sz w:val="24"/>
          <w:lang w:val="en-US" w:eastAsia="zh-CN"/>
        </w:rPr>
        <w:t xml:space="preserve"> </w:t>
      </w:r>
      <w:r>
        <w:rPr>
          <w:rFonts w:ascii="Times New Roman" w:hAnsi="Times New Roman" w:eastAsia="宋体"/>
          <w:b w:val="0"/>
          <w:sz w:val="24"/>
        </w:rPr>
        <w:t>does</w:t>
      </w:r>
      <w:r>
        <w:rPr>
          <w:rFonts w:hint="eastAsia" w:eastAsia="宋体"/>
          <w:b w:val="0"/>
          <w:sz w:val="24"/>
          <w:lang w:val="en-US" w:eastAsia="zh-CN"/>
        </w:rPr>
        <w:t xml:space="preserve"> </w:t>
      </w:r>
      <w:r>
        <w:rPr>
          <w:rFonts w:ascii="Times New Roman" w:hAnsi="Times New Roman" w:eastAsia="宋体"/>
          <w:b w:val="0"/>
          <w:sz w:val="24"/>
        </w:rPr>
        <w:t>not</w:t>
      </w:r>
      <w:r>
        <w:rPr>
          <w:rFonts w:hint="eastAsia" w:eastAsia="宋体"/>
          <w:b w:val="0"/>
          <w:sz w:val="24"/>
          <w:lang w:val="en-US" w:eastAsia="zh-CN"/>
        </w:rPr>
        <w:t xml:space="preserve"> </w:t>
      </w:r>
      <w:r>
        <w:rPr>
          <w:rFonts w:ascii="Times New Roman" w:hAnsi="Times New Roman" w:eastAsia="宋体"/>
          <w:b w:val="0"/>
          <w:sz w:val="24"/>
        </w:rPr>
        <w:t>support</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retrieval of 4D radar cube data, has a limited extent, and does not include</w:t>
      </w:r>
      <w:r>
        <w:rPr>
          <w:rFonts w:hint="eastAsia" w:eastAsia="宋体"/>
          <w:b w:val="0"/>
          <w:sz w:val="24"/>
          <w:lang w:val="en-US" w:eastAsia="zh-CN"/>
        </w:rPr>
        <w:t xml:space="preserve"> </w:t>
      </w:r>
      <w:r>
        <w:rPr>
          <w:rFonts w:ascii="Times New Roman" w:hAnsi="Times New Roman" w:eastAsia="宋体"/>
          <w:b w:val="0"/>
          <w:sz w:val="24"/>
        </w:rPr>
        <w:t>data</w:t>
      </w:r>
      <w:r>
        <w:rPr>
          <w:rFonts w:hint="eastAsia" w:eastAsia="宋体"/>
          <w:b w:val="0"/>
          <w:sz w:val="24"/>
          <w:lang w:val="en-US" w:eastAsia="zh-CN"/>
        </w:rPr>
        <w:t xml:space="preserve"> </w:t>
      </w:r>
      <w:r>
        <w:rPr>
          <w:rFonts w:ascii="Times New Roman" w:hAnsi="Times New Roman" w:eastAsia="宋体"/>
          <w:b w:val="0"/>
          <w:sz w:val="24"/>
        </w:rPr>
        <w:t>with</w:t>
      </w:r>
      <w:r>
        <w:rPr>
          <w:rFonts w:hint="eastAsia" w:eastAsia="宋体"/>
          <w:b w:val="0"/>
          <w:sz w:val="24"/>
          <w:lang w:val="en-US" w:eastAsia="zh-CN"/>
        </w:rPr>
        <w:t xml:space="preserve"> </w:t>
      </w:r>
      <w:r>
        <w:rPr>
          <w:rFonts w:ascii="Times New Roman" w:hAnsi="Times New Roman" w:eastAsia="宋体"/>
          <w:b w:val="0"/>
          <w:sz w:val="24"/>
        </w:rPr>
        <w:t>in</w:t>
      </w:r>
      <w:r>
        <w:rPr>
          <w:rFonts w:hint="eastAsia" w:eastAsia="宋体"/>
          <w:b w:val="0"/>
          <w:sz w:val="24"/>
          <w:lang w:val="en-US" w:eastAsia="zh-CN"/>
        </w:rPr>
        <w:t xml:space="preserve"> </w:t>
      </w:r>
      <w:r>
        <w:rPr>
          <w:rFonts w:ascii="Times New Roman" w:hAnsi="Times New Roman" w:eastAsia="宋体"/>
          <w:b w:val="0"/>
          <w:sz w:val="24"/>
        </w:rPr>
        <w:t>severe</w:t>
      </w:r>
      <w:r>
        <w:rPr>
          <w:rFonts w:hint="eastAsia" w:eastAsia="宋体"/>
          <w:b w:val="0"/>
          <w:sz w:val="24"/>
          <w:lang w:val="en-US" w:eastAsia="zh-CN"/>
        </w:rPr>
        <w:t xml:space="preserve"> </w:t>
      </w:r>
      <w:r>
        <w:rPr>
          <w:rFonts w:ascii="Times New Roman" w:hAnsi="Times New Roman" w:eastAsia="宋体"/>
          <w:b w:val="0"/>
          <w:sz w:val="24"/>
        </w:rPr>
        <w:t>weather</w:t>
      </w:r>
      <w:r>
        <w:rPr>
          <w:rFonts w:hint="eastAsia" w:eastAsia="宋体"/>
          <w:b w:val="0"/>
          <w:sz w:val="24"/>
          <w:lang w:val="en-US" w:eastAsia="zh-CN"/>
        </w:rPr>
        <w:t xml:space="preserve"> </w:t>
      </w:r>
      <w:r>
        <w:rPr>
          <w:rFonts w:ascii="Times New Roman" w:hAnsi="Times New Roman" w:eastAsia="宋体"/>
          <w:b w:val="0"/>
          <w:sz w:val="24"/>
        </w:rPr>
        <w:t>conditions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which</w:t>
      </w:r>
      <w:r>
        <w:rPr>
          <w:rFonts w:hint="eastAsia" w:eastAsia="宋体"/>
          <w:b w:val="0"/>
          <w:sz w:val="24"/>
          <w:lang w:val="en-US" w:eastAsia="zh-CN"/>
        </w:rPr>
        <w:t xml:space="preserve"> </w:t>
      </w:r>
      <w:r>
        <w:rPr>
          <w:rFonts w:ascii="Times New Roman" w:hAnsi="Times New Roman" w:eastAsia="宋体"/>
          <w:b w:val="0"/>
          <w:sz w:val="24"/>
        </w:rPr>
        <w:t>is</w:t>
      </w:r>
      <w:r>
        <w:rPr>
          <w:rFonts w:hint="eastAsia" w:eastAsia="宋体"/>
          <w:b w:val="0"/>
          <w:sz w:val="24"/>
          <w:lang w:val="en-US" w:eastAsia="zh-CN"/>
        </w:rPr>
        <w:t xml:space="preserve"> </w:t>
      </w:r>
      <w:r>
        <w:rPr>
          <w:rFonts w:ascii="Times New Roman" w:hAnsi="Times New Roman" w:eastAsia="宋体"/>
          <w:b w:val="0"/>
          <w:sz w:val="24"/>
        </w:rPr>
        <w:t>one</w:t>
      </w:r>
      <w:r>
        <w:rPr>
          <w:rFonts w:hint="eastAsia" w:eastAsia="宋体"/>
          <w:b w:val="0"/>
          <w:sz w:val="24"/>
          <w:lang w:val="en-US" w:eastAsia="zh-CN"/>
        </w:rPr>
        <w:t xml:space="preserve"> </w:t>
      </w:r>
      <w:r>
        <w:rPr>
          <w:rFonts w:ascii="Times New Roman" w:hAnsi="Times New Roman" w:eastAsia="宋体"/>
          <w:b w:val="0"/>
          <w:sz w:val="24"/>
        </w:rPr>
        <w:t>of the</w:t>
      </w:r>
      <w:r>
        <w:rPr>
          <w:rFonts w:hint="eastAsia" w:eastAsia="宋体"/>
          <w:b w:val="0"/>
          <w:sz w:val="24"/>
          <w:lang w:val="en-US" w:eastAsia="zh-CN"/>
        </w:rPr>
        <w:t xml:space="preserve"> </w:t>
      </w:r>
      <w:r>
        <w:rPr>
          <w:rFonts w:ascii="Times New Roman" w:hAnsi="Times New Roman" w:eastAsia="宋体"/>
          <w:b w:val="0"/>
          <w:sz w:val="24"/>
        </w:rPr>
        <w:t>main</w:t>
      </w:r>
      <w:r>
        <w:rPr>
          <w:rFonts w:hint="eastAsia" w:eastAsia="宋体"/>
          <w:b w:val="0"/>
          <w:sz w:val="24"/>
          <w:lang w:val="en-US" w:eastAsia="zh-CN"/>
        </w:rPr>
        <w:t xml:space="preserve"> </w:t>
      </w:r>
      <w:r>
        <w:rPr>
          <w:rFonts w:ascii="Times New Roman" w:hAnsi="Times New Roman" w:eastAsia="宋体"/>
          <w:b w:val="0"/>
          <w:sz w:val="24"/>
        </w:rPr>
        <w:t>motivations</w:t>
      </w:r>
      <w:r>
        <w:rPr>
          <w:rFonts w:hint="eastAsia" w:eastAsia="宋体"/>
          <w:b w:val="0"/>
          <w:sz w:val="24"/>
          <w:lang w:val="en-US" w:eastAsia="zh-CN"/>
        </w:rPr>
        <w:t xml:space="preserve"> </w:t>
      </w:r>
      <w:r>
        <w:rPr>
          <w:rFonts w:ascii="Times New Roman" w:hAnsi="Times New Roman" w:eastAsia="宋体"/>
          <w:b w:val="0"/>
          <w:sz w:val="24"/>
        </w:rPr>
        <w:t>for</w:t>
      </w:r>
      <w:r>
        <w:rPr>
          <w:rFonts w:hint="eastAsia" w:eastAsia="宋体"/>
          <w:b w:val="0"/>
          <w:sz w:val="24"/>
          <w:lang w:val="en-US" w:eastAsia="zh-CN"/>
        </w:rPr>
        <w:t xml:space="preserve"> </w:t>
      </w:r>
      <w:r>
        <w:rPr>
          <w:rFonts w:ascii="Times New Roman" w:hAnsi="Times New Roman" w:eastAsia="宋体"/>
          <w:b w:val="0"/>
          <w:sz w:val="24"/>
        </w:rPr>
        <w:t>radar</w:t>
      </w:r>
      <w:r>
        <w:rPr>
          <w:rFonts w:hint="eastAsia" w:eastAsia="宋体"/>
          <w:b w:val="0"/>
          <w:sz w:val="24"/>
          <w:lang w:val="en-US" w:eastAsia="zh-CN"/>
        </w:rPr>
        <w:t xml:space="preserve"> </w:t>
      </w:r>
      <w:r>
        <w:rPr>
          <w:rFonts w:ascii="Times New Roman" w:hAnsi="Times New Roman" w:eastAsia="宋体"/>
          <w:b w:val="0"/>
          <w:sz w:val="24"/>
        </w:rPr>
        <w:t>applications.For</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 xml:space="preserve">sereasons, the K-Radar </w:t>
      </w:r>
      <w:r>
        <w:rPr>
          <w:rFonts w:hint="eastAsia" w:eastAsia="宋体"/>
          <w:b w:val="0"/>
          <w:sz w:val="24"/>
          <w:lang w:eastAsia="zh-CN"/>
        </w:rPr>
        <w:t xml:space="preserve"> </w:t>
      </w:r>
      <w:r>
        <w:rPr>
          <w:rFonts w:ascii="Times New Roman" w:hAnsi="Times New Roman" w:eastAsia="宋体"/>
          <w:b w:val="0"/>
          <w:sz w:val="24"/>
        </w:rPr>
        <w:t xml:space="preserve"> dataset is the only suitable dataset for our experiments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dataset</w:t>
      </w:r>
      <w:r>
        <w:rPr>
          <w:rFonts w:hint="eastAsia" w:eastAsia="宋体"/>
          <w:b w:val="0"/>
          <w:sz w:val="24"/>
          <w:lang w:val="en-US" w:eastAsia="zh-CN"/>
        </w:rPr>
        <w:t xml:space="preserve"> </w:t>
      </w:r>
      <w:r>
        <w:rPr>
          <w:rFonts w:ascii="Times New Roman" w:hAnsi="Times New Roman" w:eastAsia="宋体"/>
          <w:b w:val="0"/>
          <w:sz w:val="24"/>
        </w:rPr>
        <w:t>itself</w:t>
      </w:r>
      <w:r>
        <w:rPr>
          <w:rFonts w:hint="eastAsia" w:eastAsia="宋体"/>
          <w:b w:val="0"/>
          <w:sz w:val="24"/>
          <w:lang w:val="en-US" w:eastAsia="zh-CN"/>
        </w:rPr>
        <w:t xml:space="preserve"> </w:t>
      </w:r>
      <w:r>
        <w:rPr>
          <w:rFonts w:ascii="Times New Roman" w:hAnsi="Times New Roman" w:eastAsia="宋体"/>
          <w:b w:val="0"/>
          <w:sz w:val="24"/>
        </w:rPr>
        <w:t>includes</w:t>
      </w:r>
      <w:r>
        <w:rPr>
          <w:rFonts w:hint="eastAsia" w:eastAsia="宋体"/>
          <w:b w:val="0"/>
          <w:sz w:val="24"/>
          <w:lang w:val="en-US" w:eastAsia="zh-CN"/>
        </w:rPr>
        <w:t xml:space="preserve"> </w:t>
      </w:r>
      <w:r>
        <w:rPr>
          <w:rFonts w:ascii="Times New Roman" w:hAnsi="Times New Roman" w:eastAsia="宋体"/>
          <w:b w:val="0"/>
          <w:sz w:val="24"/>
        </w:rPr>
        <w:t>raw</w:t>
      </w:r>
      <w:r>
        <w:rPr>
          <w:rFonts w:hint="eastAsia" w:eastAsia="宋体"/>
          <w:b w:val="0"/>
          <w:sz w:val="24"/>
          <w:lang w:val="en-US" w:eastAsia="zh-CN"/>
        </w:rPr>
        <w:t xml:space="preserve"> </w:t>
      </w:r>
      <w:r>
        <w:rPr>
          <w:rFonts w:ascii="Times New Roman" w:hAnsi="Times New Roman" w:eastAsia="宋体"/>
          <w:b w:val="0"/>
          <w:sz w:val="24"/>
        </w:rPr>
        <w:t>(cube-level)</w:t>
      </w:r>
      <w:r>
        <w:rPr>
          <w:rFonts w:hint="eastAsia" w:eastAsia="宋体"/>
          <w:b w:val="0"/>
          <w:sz w:val="24"/>
          <w:lang w:val="en-US" w:eastAsia="zh-CN"/>
        </w:rPr>
        <w:t xml:space="preserve"> </w:t>
      </w:r>
      <w:r>
        <w:rPr>
          <w:rFonts w:ascii="Times New Roman" w:hAnsi="Times New Roman" w:eastAsia="宋体"/>
          <w:b w:val="0"/>
          <w:sz w:val="24"/>
        </w:rPr>
        <w:t>radar data</w:t>
      </w:r>
      <w:r>
        <w:rPr>
          <w:rFonts w:hint="eastAsia" w:eastAsia="宋体"/>
          <w:b w:val="0"/>
          <w:sz w:val="24"/>
          <w:lang w:val="en-US" w:eastAsia="zh-CN"/>
        </w:rPr>
        <w:t xml:space="preserve"> </w:t>
      </w:r>
      <w:r>
        <w:rPr>
          <w:rFonts w:ascii="Times New Roman" w:hAnsi="Times New Roman" w:eastAsia="宋体"/>
          <w:b w:val="0"/>
          <w:sz w:val="24"/>
        </w:rPr>
        <w:t>from</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4D</w:t>
      </w:r>
      <w:r>
        <w:rPr>
          <w:rFonts w:hint="eastAsia" w:eastAsia="宋体"/>
          <w:b w:val="0"/>
          <w:sz w:val="24"/>
          <w:lang w:val="en-US" w:eastAsia="zh-CN"/>
        </w:rPr>
        <w:t xml:space="preserve"> </w:t>
      </w:r>
      <w:r>
        <w:rPr>
          <w:rFonts w:ascii="Times New Roman" w:hAnsi="Times New Roman" w:eastAsia="宋体"/>
          <w:b w:val="0"/>
          <w:sz w:val="24"/>
        </w:rPr>
        <w:t>radar</w:t>
      </w:r>
      <w:r>
        <w:rPr>
          <w:rFonts w:hint="eastAsia" w:eastAsia="宋体"/>
          <w:b w:val="0"/>
          <w:sz w:val="24"/>
          <w:lang w:val="en-US" w:eastAsia="zh-CN"/>
        </w:rPr>
        <w:t xml:space="preserve"> </w:t>
      </w:r>
      <w:r>
        <w:rPr>
          <w:rFonts w:ascii="Times New Roman" w:hAnsi="Times New Roman" w:eastAsia="宋体"/>
          <w:b w:val="0"/>
          <w:sz w:val="24"/>
        </w:rPr>
        <w:t>sensor</w:t>
      </w:r>
      <w:r>
        <w:rPr>
          <w:rFonts w:hint="eastAsia" w:eastAsia="宋体"/>
          <w:b w:val="0"/>
          <w:sz w:val="24"/>
          <w:lang w:val="en-US" w:eastAsia="zh-CN"/>
        </w:rPr>
        <w:t xml:space="preserve"> </w:t>
      </w:r>
      <w:r>
        <w:rPr>
          <w:rFonts w:ascii="Times New Roman" w:hAnsi="Times New Roman" w:eastAsia="宋体"/>
          <w:b w:val="0"/>
          <w:sz w:val="24"/>
        </w:rPr>
        <w:t>as</w:t>
      </w:r>
      <w:r>
        <w:rPr>
          <w:rFonts w:hint="eastAsia" w:eastAsia="宋体"/>
          <w:b w:val="0"/>
          <w:sz w:val="24"/>
          <w:lang w:val="en-US" w:eastAsia="zh-CN"/>
        </w:rPr>
        <w:t xml:space="preserve"> </w:t>
      </w:r>
      <w:r>
        <w:rPr>
          <w:rFonts w:ascii="Times New Roman" w:hAnsi="Times New Roman" w:eastAsia="宋体"/>
          <w:b w:val="0"/>
          <w:sz w:val="24"/>
        </w:rPr>
        <w:t>well</w:t>
      </w:r>
      <w:r>
        <w:rPr>
          <w:rFonts w:hint="eastAsia" w:eastAsia="宋体"/>
          <w:b w:val="0"/>
          <w:sz w:val="24"/>
          <w:lang w:val="en-US" w:eastAsia="zh-CN"/>
        </w:rPr>
        <w:t xml:space="preserve"> </w:t>
      </w:r>
      <w:r>
        <w:rPr>
          <w:rFonts w:ascii="Times New Roman" w:hAnsi="Times New Roman" w:eastAsia="宋体"/>
          <w:b w:val="0"/>
          <w:sz w:val="24"/>
        </w:rPr>
        <w:t>as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data</w:t>
      </w:r>
      <w:r>
        <w:rPr>
          <w:rFonts w:hint="eastAsia" w:eastAsia="宋体"/>
          <w:b w:val="0"/>
          <w:sz w:val="24"/>
          <w:lang w:val="en-US" w:eastAsia="zh-CN"/>
        </w:rPr>
        <w:t xml:space="preserve"> </w:t>
      </w:r>
      <w:r>
        <w:rPr>
          <w:rFonts w:ascii="Times New Roman" w:hAnsi="Times New Roman" w:eastAsia="宋体"/>
          <w:b w:val="0"/>
          <w:sz w:val="24"/>
        </w:rPr>
        <w:t>from</w:t>
      </w:r>
      <w:r>
        <w:rPr>
          <w:rFonts w:hint="eastAsia" w:eastAsia="宋体"/>
          <w:b w:val="0"/>
          <w:sz w:val="24"/>
          <w:lang w:val="en-US" w:eastAsia="zh-CN"/>
        </w:rPr>
        <w:t xml:space="preserve"> </w:t>
      </w:r>
      <w:r>
        <w:rPr>
          <w:rFonts w:ascii="Times New Roman" w:hAnsi="Times New Roman" w:eastAsia="宋体"/>
          <w:b w:val="0"/>
          <w:sz w:val="24"/>
        </w:rPr>
        <w:t>two</w:t>
      </w:r>
      <w:r>
        <w:rPr>
          <w:rFonts w:hint="eastAsia" w:eastAsia="宋体"/>
          <w:b w:val="0"/>
          <w:sz w:val="24"/>
          <w:lang w:val="en-US" w:eastAsia="zh-CN"/>
        </w:rPr>
        <w:t xml:space="preserve"> </w:t>
      </w:r>
      <w:r>
        <w:rPr>
          <w:rFonts w:ascii="Times New Roman" w:hAnsi="Times New Roman" w:eastAsia="宋体"/>
          <w:b w:val="0"/>
          <w:sz w:val="24"/>
        </w:rPr>
        <w:t>lidar sensors, 4 stereo cameras, one GNSS, and two IMU units. In addition, it provides 3D annotated bounding boxes for 34994 frames sampled from 58 different driving scenes and is split into 49.9% train and 50.1% test data.</w:t>
      </w:r>
    </w:p>
    <w:p w14:paraId="25EA8CC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65C66D0C">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7" w:name="_Toc29269"/>
      <w:bookmarkStart w:id="8" w:name="_Toc2358"/>
      <w:r>
        <w:rPr>
          <w:rFonts w:ascii="Times New Roman" w:hAnsi="Times New Roman" w:eastAsia="黑体"/>
          <w:b/>
          <w:sz w:val="28"/>
        </w:rPr>
        <w:t>B. Camera-based 3D Object Detection</w:t>
      </w:r>
      <w:bookmarkEnd w:id="7"/>
      <w:bookmarkEnd w:id="8"/>
    </w:p>
    <w:p w14:paraId="18612E9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47F3D11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Camera-based monocular 3D object detection methods can be divided into three major categories: data lifting, feature lifting, and result lifting methods </w:t>
      </w:r>
      <w:r>
        <w:rPr>
          <w:rFonts w:hint="eastAsia" w:eastAsia="宋体"/>
          <w:b w:val="0"/>
          <w:sz w:val="24"/>
          <w:lang w:eastAsia="zh-CN"/>
        </w:rPr>
        <w:t xml:space="preserve"> </w:t>
      </w:r>
      <w:r>
        <w:rPr>
          <w:rFonts w:ascii="Times New Roman" w:hAnsi="Times New Roman" w:eastAsia="宋体"/>
          <w:b w:val="0"/>
          <w:sz w:val="24"/>
        </w:rPr>
        <w:t>.</w:t>
      </w:r>
    </w:p>
    <w:p w14:paraId="4741DF4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Data lifting methods directly lift 2D camera data into 3D space to detect objects within it </w:t>
      </w:r>
      <w:r>
        <w:rPr>
          <w:rFonts w:hint="eastAsia" w:eastAsia="宋体"/>
          <w:b w:val="0"/>
          <w:sz w:val="24"/>
          <w:lang w:eastAsia="zh-CN"/>
        </w:rPr>
        <w:t xml:space="preserve"> </w:t>
      </w:r>
      <w:r>
        <w:rPr>
          <w:rFonts w:ascii="Times New Roman" w:hAnsi="Times New Roman" w:eastAsia="宋体"/>
          <w:b w:val="0"/>
          <w:sz w:val="24"/>
        </w:rPr>
        <w:t xml:space="preserve">. Out of those, pseudolidar methods </w:t>
      </w:r>
      <w:r>
        <w:rPr>
          <w:rFonts w:hint="eastAsia" w:eastAsia="宋体"/>
          <w:b w:val="0"/>
          <w:sz w:val="24"/>
          <w:lang w:eastAsia="zh-CN"/>
        </w:rPr>
        <w:t xml:space="preserve"> </w:t>
      </w:r>
      <w:r>
        <w:rPr>
          <w:rFonts w:ascii="Times New Roman" w:hAnsi="Times New Roman" w:eastAsia="宋体"/>
          <w:b w:val="0"/>
          <w:sz w:val="24"/>
        </w:rPr>
        <w:t xml:space="preserve"> are most commonly used to transform camera images into 3D point clouds. Besides that, learningbased approaches </w:t>
      </w:r>
      <w:r>
        <w:rPr>
          <w:rFonts w:hint="eastAsia" w:eastAsia="宋体"/>
          <w:b w:val="0"/>
          <w:sz w:val="24"/>
          <w:lang w:eastAsia="zh-CN"/>
        </w:rPr>
        <w:t xml:space="preserve"> </w:t>
      </w:r>
      <w:r>
        <w:rPr>
          <w:rFonts w:ascii="Times New Roman" w:hAnsi="Times New Roman" w:eastAsia="宋体"/>
          <w:b w:val="0"/>
          <w:sz w:val="24"/>
        </w:rPr>
        <w:t xml:space="preserve"> can be used for data lifting, and even most feature lifting methods </w:t>
      </w:r>
      <w:r>
        <w:rPr>
          <w:rFonts w:hint="eastAsia" w:eastAsia="宋体"/>
          <w:b w:val="0"/>
          <w:sz w:val="24"/>
          <w:lang w:eastAsia="zh-CN"/>
        </w:rPr>
        <w:t xml:space="preserve"> </w:t>
      </w:r>
      <w:r>
        <w:rPr>
          <w:rFonts w:ascii="Times New Roman" w:hAnsi="Times New Roman" w:eastAsia="宋体"/>
          <w:b w:val="0"/>
          <w:sz w:val="24"/>
        </w:rPr>
        <w:t xml:space="preserve">, </w:t>
      </w:r>
      <w:r>
        <w:rPr>
          <w:rFonts w:hint="eastAsia" w:eastAsia="宋体"/>
          <w:b w:val="0"/>
          <w:sz w:val="24"/>
          <w:lang w:eastAsia="zh-CN"/>
        </w:rPr>
        <w:t xml:space="preserve"> </w:t>
      </w:r>
      <w:r>
        <w:rPr>
          <w:rFonts w:ascii="Times New Roman" w:hAnsi="Times New Roman" w:eastAsia="宋体"/>
          <w:b w:val="0"/>
          <w:sz w:val="24"/>
        </w:rPr>
        <w:t>can directly be applied to image data.</w:t>
      </w:r>
    </w:p>
    <w:p w14:paraId="7D67791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Feature lifting methods first extract 2D image features, which are then lifted into 3D space to serve as the basis for the prediction of 3D objects </w:t>
      </w:r>
      <w:r>
        <w:rPr>
          <w:rFonts w:hint="eastAsia" w:eastAsia="宋体"/>
          <w:b w:val="0"/>
          <w:sz w:val="24"/>
          <w:lang w:eastAsia="zh-CN"/>
        </w:rPr>
        <w:t xml:space="preserve"> </w:t>
      </w:r>
      <w:r>
        <w:rPr>
          <w:rFonts w:ascii="Times New Roman" w:hAnsi="Times New Roman" w:eastAsia="宋体"/>
          <w:b w:val="0"/>
          <w:sz w:val="24"/>
        </w:rPr>
        <w:t xml:space="preserve">. Within this category, there are two dominant lifting strategies: one ”pushes” (splatting) the features from 2D into 3D space </w:t>
      </w:r>
      <w:r>
        <w:rPr>
          <w:rFonts w:hint="eastAsia" w:eastAsia="宋体"/>
          <w:b w:val="0"/>
          <w:sz w:val="24"/>
          <w:lang w:eastAsia="zh-CN"/>
        </w:rPr>
        <w:t xml:space="preserve"> </w:t>
      </w:r>
      <w:r>
        <w:rPr>
          <w:rFonts w:ascii="Times New Roman" w:hAnsi="Times New Roman" w:eastAsia="宋体"/>
          <w:b w:val="0"/>
          <w:sz w:val="24"/>
        </w:rPr>
        <w:t xml:space="preserve"> and the other ”pulls” (sampling) the 3D features from the 2D space </w:t>
      </w:r>
      <w:r>
        <w:rPr>
          <w:rFonts w:hint="eastAsia" w:eastAsia="宋体"/>
          <w:b w:val="0"/>
          <w:sz w:val="24"/>
          <w:lang w:eastAsia="zh-CN"/>
        </w:rPr>
        <w:t xml:space="preserve"> </w:t>
      </w:r>
      <w:r>
        <w:rPr>
          <w:rFonts w:ascii="Times New Roman" w:hAnsi="Times New Roman" w:eastAsia="宋体"/>
          <w:b w:val="0"/>
          <w:sz w:val="24"/>
        </w:rPr>
        <w:t>.</w:t>
      </w:r>
    </w:p>
    <w:p w14:paraId="0A658D7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Result</w:t>
      </w:r>
      <w:r>
        <w:rPr>
          <w:rFonts w:hint="eastAsia" w:eastAsia="宋体"/>
          <w:b w:val="0"/>
          <w:sz w:val="24"/>
          <w:lang w:val="en-US" w:eastAsia="zh-CN"/>
        </w:rPr>
        <w:t xml:space="preserve"> </w:t>
      </w:r>
      <w:r>
        <w:rPr>
          <w:rFonts w:ascii="Times New Roman" w:hAnsi="Times New Roman" w:eastAsia="宋体"/>
          <w:b w:val="0"/>
          <w:sz w:val="24"/>
        </w:rPr>
        <w:t>lifting</w:t>
      </w:r>
      <w:r>
        <w:rPr>
          <w:rFonts w:hint="eastAsia" w:eastAsia="宋体"/>
          <w:b w:val="0"/>
          <w:sz w:val="24"/>
          <w:lang w:val="en-US" w:eastAsia="zh-CN"/>
        </w:rPr>
        <w:t xml:space="preserve"> </w:t>
      </w:r>
      <w:r>
        <w:rPr>
          <w:rFonts w:ascii="Times New Roman" w:hAnsi="Times New Roman" w:eastAsia="宋体"/>
          <w:b w:val="0"/>
          <w:sz w:val="24"/>
        </w:rPr>
        <w:t>methods</w:t>
      </w:r>
      <w:r>
        <w:rPr>
          <w:rFonts w:hint="eastAsia" w:eastAsia="宋体"/>
          <w:b w:val="0"/>
          <w:sz w:val="24"/>
          <w:lang w:val="en-US" w:eastAsia="zh-CN"/>
        </w:rPr>
        <w:t xml:space="preserve"> </w:t>
      </w:r>
      <w:r>
        <w:rPr>
          <w:rFonts w:ascii="Times New Roman" w:hAnsi="Times New Roman" w:eastAsia="宋体"/>
          <w:b w:val="0"/>
          <w:sz w:val="24"/>
        </w:rPr>
        <w:t>are</w:t>
      </w:r>
      <w:r>
        <w:rPr>
          <w:rFonts w:hint="eastAsia" w:eastAsia="宋体"/>
          <w:b w:val="0"/>
          <w:sz w:val="24"/>
          <w:lang w:val="en-US" w:eastAsia="zh-CN"/>
        </w:rPr>
        <w:t xml:space="preserve"> </w:t>
      </w:r>
      <w:r>
        <w:rPr>
          <w:rFonts w:ascii="Times New Roman" w:hAnsi="Times New Roman" w:eastAsia="宋体"/>
          <w:b w:val="0"/>
          <w:sz w:val="24"/>
        </w:rPr>
        <w:t>characterized</w:t>
      </w:r>
      <w:r>
        <w:rPr>
          <w:rFonts w:hint="eastAsia" w:eastAsia="宋体"/>
          <w:b w:val="0"/>
          <w:sz w:val="24"/>
          <w:lang w:val="en-US" w:eastAsia="zh-CN"/>
        </w:rPr>
        <w:t xml:space="preserve"> </w:t>
      </w:r>
      <w:r>
        <w:rPr>
          <w:rFonts w:ascii="Times New Roman" w:hAnsi="Times New Roman" w:eastAsia="宋体"/>
          <w:b w:val="0"/>
          <w:sz w:val="24"/>
        </w:rPr>
        <w:t>by</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fact</w:t>
      </w:r>
      <w:r>
        <w:rPr>
          <w:rFonts w:hint="eastAsia" w:eastAsia="宋体"/>
          <w:b w:val="0"/>
          <w:sz w:val="24"/>
          <w:lang w:val="en-US" w:eastAsia="zh-CN"/>
        </w:rPr>
        <w:t xml:space="preserve"> </w:t>
      </w:r>
      <w:r>
        <w:rPr>
          <w:rFonts w:ascii="Times New Roman" w:hAnsi="Times New Roman" w:eastAsia="宋体"/>
          <w:b w:val="0"/>
          <w:sz w:val="24"/>
        </w:rPr>
        <w:t>that</w:t>
      </w:r>
      <w:r>
        <w:rPr>
          <w:rFonts w:hint="eastAsia" w:eastAsia="宋体"/>
          <w:b w:val="0"/>
          <w:sz w:val="24"/>
          <w:lang w:val="en-US" w:eastAsia="zh-CN"/>
        </w:rPr>
        <w:t xml:space="preserve"> </w:t>
      </w:r>
      <w:r>
        <w:rPr>
          <w:rFonts w:ascii="Times New Roman" w:hAnsi="Times New Roman" w:eastAsia="宋体"/>
          <w:b w:val="0"/>
          <w:sz w:val="24"/>
        </w:rPr>
        <w:t xml:space="preserve">they first estimate the properties of the objects in the 2D image plane and then lift the 2D detections into 3D space </w:t>
      </w:r>
      <w:r>
        <w:rPr>
          <w:rFonts w:hint="eastAsia" w:eastAsia="宋体"/>
          <w:b w:val="0"/>
          <w:sz w:val="24"/>
          <w:lang w:eastAsia="zh-CN"/>
        </w:rPr>
        <w:t xml:space="preserve"> </w:t>
      </w:r>
      <w:r>
        <w:rPr>
          <w:rFonts w:ascii="Times New Roman" w:hAnsi="Times New Roman" w:eastAsia="宋体"/>
          <w:b w:val="0"/>
          <w:sz w:val="24"/>
        </w:rPr>
        <w:t>. Inspired by the taxonomy used within the field of 2D object detection, these methods can be further divided into onestage and two-stage detectors. One-stage detectors regress 3D objects directly from 2D image features and are typically characterized</w:t>
      </w:r>
      <w:r>
        <w:rPr>
          <w:rFonts w:hint="eastAsia" w:eastAsia="宋体"/>
          <w:b w:val="0"/>
          <w:sz w:val="24"/>
          <w:lang w:val="en-US" w:eastAsia="zh-CN"/>
        </w:rPr>
        <w:t xml:space="preserve"> </w:t>
      </w:r>
      <w:r>
        <w:rPr>
          <w:rFonts w:ascii="Times New Roman" w:hAnsi="Times New Roman" w:eastAsia="宋体"/>
          <w:b w:val="0"/>
          <w:sz w:val="24"/>
        </w:rPr>
        <w:t>by</w:t>
      </w:r>
      <w:r>
        <w:rPr>
          <w:rFonts w:hint="eastAsia" w:eastAsia="宋体"/>
          <w:b w:val="0"/>
          <w:sz w:val="24"/>
          <w:lang w:val="en-US" w:eastAsia="zh-CN"/>
        </w:rPr>
        <w:t xml:space="preserve"> </w:t>
      </w:r>
      <w:r>
        <w:rPr>
          <w:rFonts w:ascii="Times New Roman" w:hAnsi="Times New Roman" w:eastAsia="宋体"/>
          <w:b w:val="0"/>
          <w:sz w:val="24"/>
        </w:rPr>
        <w:t>fast</w:t>
      </w:r>
      <w:r>
        <w:rPr>
          <w:rFonts w:hint="eastAsia" w:eastAsia="宋体"/>
          <w:b w:val="0"/>
          <w:sz w:val="24"/>
          <w:lang w:val="en-US" w:eastAsia="zh-CN"/>
        </w:rPr>
        <w:t xml:space="preserve"> </w:t>
      </w:r>
      <w:r>
        <w:rPr>
          <w:rFonts w:ascii="Times New Roman" w:hAnsi="Times New Roman" w:eastAsia="宋体"/>
          <w:b w:val="0"/>
          <w:sz w:val="24"/>
        </w:rPr>
        <w:t>inference</w:t>
      </w:r>
      <w:r>
        <w:rPr>
          <w:rFonts w:hint="eastAsia" w:eastAsia="宋体"/>
          <w:b w:val="0"/>
          <w:sz w:val="24"/>
          <w:lang w:val="en-US" w:eastAsia="zh-CN"/>
        </w:rPr>
        <w:t xml:space="preserve"> </w:t>
      </w:r>
      <w:r>
        <w:rPr>
          <w:rFonts w:ascii="Times New Roman" w:hAnsi="Times New Roman" w:eastAsia="宋体"/>
          <w:b w:val="0"/>
          <w:sz w:val="24"/>
        </w:rPr>
        <w:t>speeds.Represent</w:t>
      </w:r>
      <w:r>
        <w:rPr>
          <w:rFonts w:hint="eastAsia" w:eastAsia="宋体"/>
          <w:b w:val="0"/>
          <w:sz w:val="24"/>
          <w:lang w:val="en-US" w:eastAsia="zh-CN"/>
        </w:rPr>
        <w:t xml:space="preserve"> </w:t>
      </w:r>
      <w:r>
        <w:rPr>
          <w:rFonts w:ascii="Times New Roman" w:hAnsi="Times New Roman" w:eastAsia="宋体"/>
          <w:b w:val="0"/>
          <w:sz w:val="24"/>
        </w:rPr>
        <w:t>ative</w:t>
      </w:r>
      <w:r>
        <w:rPr>
          <w:rFonts w:hint="eastAsia" w:eastAsia="宋体"/>
          <w:b w:val="0"/>
          <w:sz w:val="24"/>
          <w:lang w:val="en-US" w:eastAsia="zh-CN"/>
        </w:rPr>
        <w:t xml:space="preserve"> </w:t>
      </w:r>
      <w:r>
        <w:rPr>
          <w:rFonts w:ascii="Times New Roman" w:hAnsi="Times New Roman" w:eastAsia="宋体"/>
          <w:b w:val="0"/>
          <w:sz w:val="24"/>
        </w:rPr>
        <w:t xml:space="preserve">methods of this category are anchor-based detectors </w:t>
      </w:r>
      <w:r>
        <w:rPr>
          <w:rFonts w:hint="eastAsia" w:eastAsia="宋体"/>
          <w:b w:val="0"/>
          <w:sz w:val="24"/>
          <w:lang w:eastAsia="zh-CN"/>
        </w:rPr>
        <w:t xml:space="preserve"> </w:t>
      </w:r>
      <w:r>
        <w:rPr>
          <w:rFonts w:ascii="Times New Roman" w:hAnsi="Times New Roman" w:eastAsia="宋体"/>
          <w:b w:val="0"/>
          <w:sz w:val="24"/>
        </w:rPr>
        <w:t xml:space="preserve"> or anchorfree models like </w:t>
      </w:r>
      <w:r>
        <w:rPr>
          <w:rFonts w:hint="eastAsia" w:eastAsia="宋体"/>
          <w:b w:val="0"/>
          <w:sz w:val="24"/>
          <w:lang w:eastAsia="zh-CN"/>
        </w:rPr>
        <w:t xml:space="preserve"> </w:t>
      </w:r>
      <w:r>
        <w:rPr>
          <w:rFonts w:ascii="Times New Roman" w:hAnsi="Times New Roman" w:eastAsia="宋体"/>
          <w:b w:val="0"/>
          <w:sz w:val="24"/>
        </w:rPr>
        <w:t xml:space="preserve">. Two-stage detectors first generate re- gion proposals before they refine those proposals to predict 3D objects </w:t>
      </w:r>
      <w:r>
        <w:rPr>
          <w:rFonts w:hint="eastAsia" w:eastAsia="宋体"/>
          <w:b w:val="0"/>
          <w:sz w:val="24"/>
          <w:lang w:eastAsia="zh-CN"/>
        </w:rPr>
        <w:t xml:space="preserve"> </w:t>
      </w:r>
      <w:r>
        <w:rPr>
          <w:rFonts w:ascii="Times New Roman" w:hAnsi="Times New Roman" w:eastAsia="宋体"/>
          <w:b w:val="0"/>
          <w:sz w:val="24"/>
        </w:rPr>
        <w:t xml:space="preserve">. Methods from this category can use either geometric priors </w:t>
      </w:r>
      <w:r>
        <w:rPr>
          <w:rFonts w:hint="eastAsia" w:eastAsia="宋体"/>
          <w:b w:val="0"/>
          <w:sz w:val="24"/>
          <w:lang w:eastAsia="zh-CN"/>
        </w:rPr>
        <w:t xml:space="preserve"> </w:t>
      </w:r>
      <w:r>
        <w:rPr>
          <w:rFonts w:ascii="Times New Roman" w:hAnsi="Times New Roman" w:eastAsia="宋体"/>
          <w:b w:val="0"/>
          <w:sz w:val="24"/>
        </w:rPr>
        <w:t xml:space="preserve">, </w:t>
      </w:r>
      <w:r>
        <w:rPr>
          <w:rFonts w:hint="eastAsia" w:eastAsia="宋体"/>
          <w:b w:val="0"/>
          <w:sz w:val="24"/>
          <w:lang w:eastAsia="zh-CN"/>
        </w:rPr>
        <w:t xml:space="preserve"> </w:t>
      </w:r>
      <w:r>
        <w:rPr>
          <w:rFonts w:ascii="Times New Roman" w:hAnsi="Times New Roman" w:eastAsia="宋体"/>
          <w:b w:val="0"/>
          <w:sz w:val="24"/>
        </w:rPr>
        <w:t xml:space="preserve"> or model-based priors </w:t>
      </w:r>
      <w:r>
        <w:rPr>
          <w:rFonts w:hint="eastAsia" w:eastAsia="宋体"/>
          <w:b w:val="0"/>
          <w:sz w:val="24"/>
          <w:lang w:eastAsia="zh-CN"/>
        </w:rPr>
        <w:t xml:space="preserve"> </w:t>
      </w:r>
      <w:r>
        <w:rPr>
          <w:rFonts w:ascii="Times New Roman" w:hAnsi="Times New Roman" w:eastAsia="宋体"/>
          <w:b w:val="0"/>
          <w:sz w:val="24"/>
        </w:rPr>
        <w:t>.</w:t>
      </w:r>
    </w:p>
    <w:p w14:paraId="55F41FE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Even if different strategies have been developed over the years, the biggest challenge for camera-based 3D object detection remains the lifting from 2D to 3D space due to the inability of camera sensors to directly measure depth information </w:t>
      </w:r>
      <w:r>
        <w:rPr>
          <w:rFonts w:hint="eastAsia" w:eastAsia="宋体"/>
          <w:b w:val="0"/>
          <w:sz w:val="24"/>
          <w:lang w:eastAsia="zh-CN"/>
        </w:rPr>
        <w:t xml:space="preserve"> </w:t>
      </w:r>
      <w:r>
        <w:rPr>
          <w:rFonts w:ascii="Times New Roman" w:hAnsi="Times New Roman" w:eastAsia="宋体"/>
          <w:b w:val="0"/>
          <w:sz w:val="24"/>
        </w:rPr>
        <w:t xml:space="preserve">. Furthermore, camera sensors are susceptible to illumination changes and severe weather conditions </w:t>
      </w:r>
      <w:r>
        <w:rPr>
          <w:rFonts w:hint="eastAsia" w:eastAsia="宋体"/>
          <w:b w:val="0"/>
          <w:sz w:val="24"/>
          <w:lang w:eastAsia="zh-CN"/>
        </w:rPr>
        <w:t xml:space="preserve"> </w:t>
      </w:r>
      <w:r>
        <w:rPr>
          <w:rFonts w:ascii="Times New Roman" w:hAnsi="Times New Roman" w:eastAsia="宋体"/>
          <w:b w:val="0"/>
          <w:sz w:val="24"/>
        </w:rPr>
        <w:t>, limiting their robustness in field applications.</w:t>
      </w:r>
    </w:p>
    <w:p w14:paraId="56169BB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6DDECA52">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9" w:name="_Toc14045"/>
      <w:bookmarkStart w:id="10" w:name="_Toc22517"/>
      <w:r>
        <w:rPr>
          <w:rFonts w:ascii="Times New Roman" w:hAnsi="Times New Roman" w:eastAsia="黑体"/>
          <w:b/>
          <w:sz w:val="28"/>
        </w:rPr>
        <w:t>C. Radar-based 3D Object Detection</w:t>
      </w:r>
      <w:bookmarkEnd w:id="9"/>
      <w:bookmarkEnd w:id="10"/>
    </w:p>
    <w:p w14:paraId="116EF7F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5ADBE99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Radar sensors, in contrast to cameras, are robust against severe</w:t>
      </w:r>
      <w:r>
        <w:rPr>
          <w:rFonts w:hint="eastAsia" w:eastAsia="宋体"/>
          <w:b w:val="0"/>
          <w:sz w:val="24"/>
          <w:lang w:val="en-US" w:eastAsia="zh-CN"/>
        </w:rPr>
        <w:t xml:space="preserve"> </w:t>
      </w:r>
      <w:r>
        <w:rPr>
          <w:rFonts w:ascii="Times New Roman" w:hAnsi="Times New Roman" w:eastAsia="宋体"/>
          <w:b w:val="0"/>
          <w:sz w:val="24"/>
        </w:rPr>
        <w:t>weather</w:t>
      </w:r>
      <w:r>
        <w:rPr>
          <w:rFonts w:hint="eastAsia" w:eastAsia="宋体"/>
          <w:b w:val="0"/>
          <w:sz w:val="24"/>
          <w:lang w:val="en-US" w:eastAsia="zh-CN"/>
        </w:rPr>
        <w:t xml:space="preserve"> </w:t>
      </w:r>
      <w:r>
        <w:rPr>
          <w:rFonts w:ascii="Times New Roman" w:hAnsi="Times New Roman" w:eastAsia="宋体"/>
          <w:b w:val="0"/>
          <w:sz w:val="24"/>
        </w:rPr>
        <w:t>conditions</w:t>
      </w:r>
      <w:r>
        <w:rPr>
          <w:rFonts w:hint="eastAsia" w:eastAsia="宋体"/>
          <w:b w:val="0"/>
          <w:sz w:val="24"/>
          <w:lang w:val="en-US" w:eastAsia="zh-CN"/>
        </w:rPr>
        <w:t xml:space="preserve"> </w:t>
      </w:r>
      <w:r>
        <w:rPr>
          <w:rFonts w:hint="eastAsia" w:eastAsia="宋体"/>
          <w:b w:val="0"/>
          <w:sz w:val="24"/>
          <w:lang w:eastAsia="zh-CN"/>
        </w:rPr>
        <w:t xml:space="preserve"> </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are</w:t>
      </w:r>
      <w:r>
        <w:rPr>
          <w:rFonts w:hint="eastAsia" w:eastAsia="宋体"/>
          <w:b w:val="0"/>
          <w:sz w:val="24"/>
          <w:lang w:val="en-US" w:eastAsia="zh-CN"/>
        </w:rPr>
        <w:t xml:space="preserve"> </w:t>
      </w:r>
      <w:r>
        <w:rPr>
          <w:rFonts w:ascii="Times New Roman" w:hAnsi="Times New Roman" w:eastAsia="宋体"/>
          <w:b w:val="0"/>
          <w:sz w:val="24"/>
        </w:rPr>
        <w:t>able</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measure</w:t>
      </w:r>
      <w:r>
        <w:rPr>
          <w:rFonts w:hint="eastAsia" w:eastAsia="宋体"/>
          <w:b w:val="0"/>
          <w:sz w:val="24"/>
          <w:lang w:val="en-US" w:eastAsia="zh-CN"/>
        </w:rPr>
        <w:t xml:space="preserve"> </w:t>
      </w:r>
      <w:r>
        <w:rPr>
          <w:rFonts w:ascii="Times New Roman" w:hAnsi="Times New Roman" w:eastAsia="宋体"/>
          <w:b w:val="0"/>
          <w:sz w:val="24"/>
        </w:rPr>
        <w:t>not</w:t>
      </w:r>
      <w:r>
        <w:rPr>
          <w:rFonts w:hint="eastAsia" w:eastAsia="宋体"/>
          <w:b w:val="0"/>
          <w:sz w:val="24"/>
          <w:lang w:val="en-US" w:eastAsia="zh-CN"/>
        </w:rPr>
        <w:t xml:space="preserve"> </w:t>
      </w:r>
      <w:r>
        <w:rPr>
          <w:rFonts w:ascii="Times New Roman" w:hAnsi="Times New Roman" w:eastAsia="宋体"/>
          <w:b w:val="0"/>
          <w:sz w:val="24"/>
        </w:rPr>
        <w:t xml:space="preserve">only depth information but also intensities and relative velocities via the Doppler effect. This is due to the fact that radar sensors perceive their environment by actively emitting radio wave signals and analyzing their responses </w:t>
      </w:r>
      <w:r>
        <w:rPr>
          <w:rFonts w:hint="eastAsia" w:eastAsia="宋体"/>
          <w:b w:val="0"/>
          <w:sz w:val="24"/>
          <w:lang w:eastAsia="zh-CN"/>
        </w:rPr>
        <w:t xml:space="preserve"> </w:t>
      </w:r>
      <w:r>
        <w:rPr>
          <w:rFonts w:ascii="Times New Roman" w:hAnsi="Times New Roman" w:eastAsia="宋体"/>
          <w:b w:val="0"/>
          <w:sz w:val="24"/>
        </w:rPr>
        <w:t>. However, this</w:t>
      </w:r>
      <w:r>
        <w:rPr>
          <w:rFonts w:hint="eastAsia" w:eastAsia="宋体"/>
          <w:b w:val="0"/>
          <w:sz w:val="24"/>
          <w:lang w:val="en-US" w:eastAsia="zh-CN"/>
        </w:rPr>
        <w:t xml:space="preserve"> </w:t>
      </w:r>
      <w:r>
        <w:rPr>
          <w:rFonts w:ascii="Times New Roman" w:hAnsi="Times New Roman" w:eastAsia="宋体"/>
          <w:b w:val="0"/>
          <w:sz w:val="24"/>
        </w:rPr>
        <w:t xml:space="preserve">analysis requires multiple processing steps, which is why radar-based 3D object detection methods are categorized by the data level they are operating on </w:t>
      </w:r>
      <w:r>
        <w:rPr>
          <w:rFonts w:hint="eastAsia" w:eastAsia="宋体"/>
          <w:b w:val="0"/>
          <w:sz w:val="24"/>
          <w:lang w:eastAsia="zh-CN"/>
        </w:rPr>
        <w:t xml:space="preserve"> </w:t>
      </w:r>
      <w:r>
        <w:rPr>
          <w:rFonts w:ascii="Times New Roman" w:hAnsi="Times New Roman" w:eastAsia="宋体"/>
          <w:b w:val="0"/>
          <w:sz w:val="24"/>
        </w:rPr>
        <w:t xml:space="preserve">. The first category of methods operates directly on the raw analog-to-digital converted (ADC) radio wave signals. These ADC signals are then converted from the temporal to the spatial domain using a Discrete Fast Fourier Transformation (DFFT). The resulting data representation is a discrete but dense radar cube and the basis for the second type of detection methods. Finally, this data can be further reduced by only considering data points with high response values, leading to a spare point cloud representation and the input to the third (and most common) type of methods </w:t>
      </w:r>
      <w:r>
        <w:rPr>
          <w:rFonts w:hint="eastAsia" w:eastAsia="宋体"/>
          <w:b w:val="0"/>
          <w:sz w:val="24"/>
          <w:lang w:eastAsia="zh-CN"/>
        </w:rPr>
        <w:t xml:space="preserve"> </w:t>
      </w:r>
      <w:r>
        <w:rPr>
          <w:rFonts w:ascii="Times New Roman" w:hAnsi="Times New Roman" w:eastAsia="宋体"/>
          <w:b w:val="0"/>
          <w:sz w:val="24"/>
        </w:rPr>
        <w:t>.</w:t>
      </w:r>
    </w:p>
    <w:p w14:paraId="37D275C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Methods operating on the raw ADC signals are rare due to limited data availability, high memory requirements, and the abstract data format. Even if Yang et al. achieved promising results on the RADIal dataset, Liu et al. showed that ADC data has no advantages over radar cube data. Thus, the benefits of replacing the DFFT with a neural network remain questionable.</w:t>
      </w:r>
    </w:p>
    <w:p w14:paraId="2A2E483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Detection methods utilizing cube-level radar data can be sub</w:t>
      </w:r>
      <w:r>
        <w:rPr>
          <w:rFonts w:hint="eastAsia" w:eastAsia="宋体"/>
          <w:b w:val="0"/>
          <w:sz w:val="24"/>
          <w:lang w:val="en-US" w:eastAsia="zh-CN"/>
        </w:rPr>
        <w:t xml:space="preserve"> </w:t>
      </w:r>
      <w:r>
        <w:rPr>
          <w:rFonts w:ascii="Times New Roman" w:hAnsi="Times New Roman" w:eastAsia="宋体"/>
          <w:b w:val="0"/>
          <w:sz w:val="24"/>
        </w:rPr>
        <w:t>divided</w:t>
      </w:r>
      <w:r>
        <w:rPr>
          <w:rFonts w:hint="eastAsia" w:eastAsia="宋体"/>
          <w:b w:val="0"/>
          <w:sz w:val="24"/>
          <w:lang w:val="en-US" w:eastAsia="zh-CN"/>
        </w:rPr>
        <w:t xml:space="preserve"> </w:t>
      </w:r>
      <w:r>
        <w:rPr>
          <w:rFonts w:ascii="Times New Roman" w:hAnsi="Times New Roman" w:eastAsia="宋体"/>
          <w:b w:val="0"/>
          <w:sz w:val="24"/>
        </w:rPr>
        <w:t>into</w:t>
      </w:r>
      <w:r>
        <w:rPr>
          <w:rFonts w:hint="eastAsia" w:eastAsia="宋体"/>
          <w:b w:val="0"/>
          <w:sz w:val="24"/>
          <w:lang w:val="en-US" w:eastAsia="zh-CN"/>
        </w:rPr>
        <w:t xml:space="preserve"> </w:t>
      </w:r>
      <w:r>
        <w:rPr>
          <w:rFonts w:ascii="Times New Roman" w:hAnsi="Times New Roman" w:eastAsia="宋体"/>
          <w:b w:val="0"/>
          <w:sz w:val="24"/>
        </w:rPr>
        <w:t>those</w:t>
      </w:r>
      <w:r>
        <w:rPr>
          <w:rFonts w:hint="eastAsia" w:eastAsia="宋体"/>
          <w:b w:val="0"/>
          <w:sz w:val="24"/>
          <w:lang w:val="en-US" w:eastAsia="zh-CN"/>
        </w:rPr>
        <w:t xml:space="preserve"> </w:t>
      </w:r>
      <w:r>
        <w:rPr>
          <w:rFonts w:ascii="Times New Roman" w:hAnsi="Times New Roman" w:eastAsia="宋体"/>
          <w:b w:val="0"/>
          <w:sz w:val="24"/>
        </w:rPr>
        <w:t>using</w:t>
      </w:r>
      <w:r>
        <w:rPr>
          <w:rFonts w:hint="eastAsia" w:eastAsia="宋体"/>
          <w:b w:val="0"/>
          <w:sz w:val="24"/>
          <w:lang w:val="en-US" w:eastAsia="zh-CN"/>
        </w:rPr>
        <w:t xml:space="preserve"> </w:t>
      </w:r>
      <w:r>
        <w:rPr>
          <w:rFonts w:ascii="Times New Roman" w:hAnsi="Times New Roman" w:eastAsia="宋体"/>
          <w:b w:val="0"/>
          <w:sz w:val="24"/>
        </w:rPr>
        <w:t>2D</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3D</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or</w:t>
      </w:r>
      <w:r>
        <w:rPr>
          <w:rFonts w:hint="eastAsia" w:eastAsia="宋体"/>
          <w:b w:val="0"/>
          <w:sz w:val="24"/>
          <w:lang w:val="en-US" w:eastAsia="zh-CN"/>
        </w:rPr>
        <w:t xml:space="preserve"> </w:t>
      </w:r>
      <w:r>
        <w:rPr>
          <w:rFonts w:ascii="Times New Roman" w:hAnsi="Times New Roman" w:eastAsia="宋体"/>
          <w:b w:val="0"/>
          <w:sz w:val="24"/>
        </w:rPr>
        <w:t>4D</w:t>
      </w:r>
      <w:r>
        <w:rPr>
          <w:rFonts w:hint="eastAsia" w:eastAsia="宋体"/>
          <w:b w:val="0"/>
          <w:sz w:val="24"/>
          <w:lang w:val="en-US" w:eastAsia="zh-CN"/>
        </w:rPr>
        <w:t xml:space="preserve"> </w:t>
      </w:r>
      <w:r>
        <w:rPr>
          <w:rFonts w:ascii="Times New Roman" w:hAnsi="Times New Roman" w:eastAsia="宋体"/>
          <w:b w:val="0"/>
          <w:sz w:val="24"/>
        </w:rPr>
        <w:t>radar</w:t>
      </w:r>
      <w:r>
        <w:rPr>
          <w:rFonts w:hint="eastAsia" w:eastAsia="宋体"/>
          <w:b w:val="0"/>
          <w:sz w:val="24"/>
          <w:lang w:val="en-US" w:eastAsia="zh-CN"/>
        </w:rPr>
        <w:t xml:space="preserve"> </w:t>
      </w:r>
      <w:r>
        <w:rPr>
          <w:rFonts w:ascii="Times New Roman" w:hAnsi="Times New Roman" w:eastAsia="宋体"/>
          <w:b w:val="0"/>
          <w:sz w:val="24"/>
        </w:rPr>
        <w:t>data</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 xml:space="preserve">Methods utilizing 2D radar data use either range-azimuth (RA) </w:t>
      </w:r>
      <w:r>
        <w:rPr>
          <w:rFonts w:hint="eastAsia" w:eastAsia="宋体"/>
          <w:b w:val="0"/>
          <w:sz w:val="24"/>
          <w:lang w:eastAsia="zh-CN"/>
        </w:rPr>
        <w:t xml:space="preserve"> </w:t>
      </w:r>
      <w:r>
        <w:rPr>
          <w:rFonts w:ascii="Times New Roman" w:hAnsi="Times New Roman" w:eastAsia="宋体"/>
          <w:b w:val="0"/>
          <w:sz w:val="24"/>
        </w:rPr>
        <w:t xml:space="preserve">– or range-doppler (RD) , measurements, while 3D methods either use multiple 2D projections </w:t>
      </w:r>
      <w:r>
        <w:rPr>
          <w:rFonts w:hint="eastAsia" w:eastAsia="宋体"/>
          <w:b w:val="0"/>
          <w:sz w:val="24"/>
          <w:lang w:eastAsia="zh-CN"/>
        </w:rPr>
        <w:t xml:space="preserve"> </w:t>
      </w:r>
      <w:r>
        <w:rPr>
          <w:rFonts w:ascii="Times New Roman" w:hAnsi="Times New Roman" w:eastAsia="宋体"/>
          <w:b w:val="0"/>
          <w:sz w:val="24"/>
        </w:rPr>
        <w:t xml:space="preserve">, </w:t>
      </w:r>
      <w:r>
        <w:rPr>
          <w:rFonts w:hint="eastAsia" w:eastAsia="宋体"/>
          <w:b w:val="0"/>
          <w:sz w:val="24"/>
          <w:lang w:eastAsia="zh-CN"/>
        </w:rPr>
        <w:t xml:space="preserve"> </w:t>
      </w:r>
      <w:r>
        <w:rPr>
          <w:rFonts w:ascii="Times New Roman" w:hAnsi="Times New Roman" w:eastAsia="宋体"/>
          <w:b w:val="0"/>
          <w:sz w:val="24"/>
        </w:rPr>
        <w:t>or the whole range-azimuth-doppler (RAD) cube</w:t>
      </w:r>
      <w:r>
        <w:rPr>
          <w:rFonts w:hint="eastAsia" w:eastAsia="宋体"/>
          <w:b w:val="0"/>
          <w:sz w:val="24"/>
          <w:lang w:eastAsia="zh-CN"/>
        </w:rPr>
        <w:t xml:space="preserve"> </w:t>
      </w:r>
      <w:r>
        <w:rPr>
          <w:rFonts w:ascii="Times New Roman" w:hAnsi="Times New Roman" w:eastAsia="宋体"/>
          <w:b w:val="0"/>
          <w:sz w:val="24"/>
        </w:rPr>
        <w:t>. However, none of the above mentioned methods are used for 3D, but only 2D object detection, and neither of those utilizes the</w:t>
      </w:r>
      <w:r>
        <w:rPr>
          <w:rFonts w:hint="eastAsia" w:eastAsia="宋体"/>
          <w:b w:val="0"/>
          <w:sz w:val="24"/>
          <w:lang w:val="en-US" w:eastAsia="zh-CN"/>
        </w:rPr>
        <w:t xml:space="preserve"> </w:t>
      </w:r>
      <w:r>
        <w:rPr>
          <w:rFonts w:ascii="Times New Roman" w:hAnsi="Times New Roman" w:eastAsia="宋体"/>
          <w:b w:val="0"/>
          <w:sz w:val="24"/>
        </w:rPr>
        <w:t>elevation</w:t>
      </w:r>
      <w:r>
        <w:rPr>
          <w:rFonts w:hint="eastAsia" w:eastAsia="宋体"/>
          <w:b w:val="0"/>
          <w:sz w:val="24"/>
          <w:lang w:val="en-US" w:eastAsia="zh-CN"/>
        </w:rPr>
        <w:t xml:space="preserve"> </w:t>
      </w:r>
      <w:r>
        <w:rPr>
          <w:rFonts w:ascii="Times New Roman" w:hAnsi="Times New Roman" w:eastAsia="宋体"/>
          <w:b w:val="0"/>
          <w:sz w:val="24"/>
        </w:rPr>
        <w:t>information</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modern</w:t>
      </w:r>
      <w:r>
        <w:rPr>
          <w:rFonts w:hint="eastAsia" w:eastAsia="宋体"/>
          <w:b w:val="0"/>
          <w:sz w:val="24"/>
          <w:lang w:val="en-US" w:eastAsia="zh-CN"/>
        </w:rPr>
        <w:t xml:space="preserve"> </w:t>
      </w:r>
      <w:r>
        <w:rPr>
          <w:rFonts w:ascii="Times New Roman" w:hAnsi="Times New Roman" w:eastAsia="宋体"/>
          <w:b w:val="0"/>
          <w:sz w:val="24"/>
        </w:rPr>
        <w:t>4D</w:t>
      </w:r>
      <w:r>
        <w:rPr>
          <w:rFonts w:hint="eastAsia" w:eastAsia="宋体"/>
          <w:b w:val="0"/>
          <w:sz w:val="24"/>
          <w:lang w:val="en-US" w:eastAsia="zh-CN"/>
        </w:rPr>
        <w:t xml:space="preserve"> </w:t>
      </w:r>
      <w:r>
        <w:rPr>
          <w:rFonts w:ascii="Times New Roman" w:hAnsi="Times New Roman" w:eastAsia="宋体"/>
          <w:b w:val="0"/>
          <w:sz w:val="24"/>
        </w:rPr>
        <w:t>(3+1D)</w:t>
      </w:r>
      <w:r>
        <w:rPr>
          <w:rFonts w:hint="eastAsia" w:eastAsia="宋体"/>
          <w:b w:val="0"/>
          <w:sz w:val="24"/>
          <w:lang w:val="en-US" w:eastAsia="zh-CN"/>
        </w:rPr>
        <w:t xml:space="preserve"> </w:t>
      </w:r>
      <w:r>
        <w:rPr>
          <w:rFonts w:ascii="Times New Roman" w:hAnsi="Times New Roman" w:eastAsia="宋体"/>
          <w:b w:val="0"/>
          <w:sz w:val="24"/>
        </w:rPr>
        <w:t>radar</w:t>
      </w:r>
      <w:r>
        <w:rPr>
          <w:rFonts w:hint="eastAsia" w:eastAsia="宋体"/>
          <w:b w:val="0"/>
          <w:sz w:val="24"/>
          <w:lang w:val="en-US" w:eastAsia="zh-CN"/>
        </w:rPr>
        <w:t xml:space="preserve"> </w:t>
      </w:r>
      <w:r>
        <w:rPr>
          <w:rFonts w:ascii="Times New Roman" w:hAnsi="Times New Roman" w:eastAsia="宋体"/>
          <w:b w:val="0"/>
          <w:sz w:val="24"/>
        </w:rPr>
        <w:t>sensors.</w:t>
      </w:r>
    </w:p>
    <w:p w14:paraId="3DB3F2F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Methods relying on radar point clouds are the most common type of detectors and can be further divided into grid, graph, and point-based methods. Grid-based methods– </w:t>
      </w:r>
      <w:r>
        <w:rPr>
          <w:rFonts w:hint="eastAsia" w:eastAsia="宋体"/>
          <w:b w:val="0"/>
          <w:sz w:val="24"/>
          <w:lang w:eastAsia="zh-CN"/>
        </w:rPr>
        <w:t xml:space="preserve"> </w:t>
      </w:r>
      <w:r>
        <w:rPr>
          <w:rFonts w:ascii="Times New Roman" w:hAnsi="Times New Roman" w:eastAsia="宋体"/>
          <w:b w:val="0"/>
          <w:sz w:val="24"/>
        </w:rPr>
        <w:t xml:space="preserve"> discretize the point cloud space to derive a regular grid from the sparse point cloud. Graph-based methods</w:t>
      </w:r>
      <w:r>
        <w:rPr>
          <w:rFonts w:hint="eastAsia" w:eastAsia="宋体"/>
          <w:b w:val="0"/>
          <w:sz w:val="24"/>
          <w:lang w:eastAsia="zh-CN"/>
        </w:rPr>
        <w:t xml:space="preserve"> </w:t>
      </w:r>
      <w:r>
        <w:rPr>
          <w:rFonts w:ascii="Times New Roman" w:hAnsi="Times New Roman" w:eastAsia="宋体"/>
          <w:b w:val="0"/>
          <w:sz w:val="24"/>
        </w:rPr>
        <w:t>–</w:t>
      </w:r>
      <w:r>
        <w:rPr>
          <w:rFonts w:hint="eastAsia" w:eastAsia="宋体"/>
          <w:b w:val="0"/>
          <w:sz w:val="24"/>
          <w:lang w:eastAsia="zh-CN"/>
        </w:rPr>
        <w:t xml:space="preserve"> </w:t>
      </w:r>
      <w:r>
        <w:rPr>
          <w:rFonts w:ascii="Times New Roman" w:hAnsi="Times New Roman" w:eastAsia="宋体"/>
          <w:b w:val="0"/>
          <w:sz w:val="24"/>
        </w:rPr>
        <w:t xml:space="preserve">create connections (edges) between the points (vertices) to utilize graph neural networks (GNNs) for object detection tasks. Lastly, point-based methods </w:t>
      </w:r>
      <w:r>
        <w:rPr>
          <w:rFonts w:hint="eastAsia" w:eastAsia="宋体"/>
          <w:b w:val="0"/>
          <w:sz w:val="24"/>
          <w:lang w:eastAsia="zh-CN"/>
        </w:rPr>
        <w:t xml:space="preserve"> </w:t>
      </w:r>
      <w:r>
        <w:rPr>
          <w:rFonts w:ascii="Times New Roman" w:hAnsi="Times New Roman" w:eastAsia="宋体"/>
          <w:b w:val="0"/>
          <w:sz w:val="24"/>
        </w:rPr>
        <w:t>–</w:t>
      </w:r>
      <w:r>
        <w:rPr>
          <w:rFonts w:hint="eastAsia" w:eastAsia="宋体"/>
          <w:b w:val="0"/>
          <w:sz w:val="24"/>
          <w:lang w:eastAsia="zh-CN"/>
        </w:rPr>
        <w:t xml:space="preserve"> </w:t>
      </w:r>
      <w:r>
        <w:rPr>
          <w:rFonts w:ascii="Times New Roman" w:hAnsi="Times New Roman" w:eastAsia="宋体"/>
          <w:b w:val="0"/>
          <w:sz w:val="24"/>
        </w:rPr>
        <w:t xml:space="preserve"> use specialized network architectures to directly detect objects within the sparse irregular radar point clouds.</w:t>
      </w:r>
    </w:p>
    <w:p w14:paraId="6D2E69A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Generally, radar-based object detection methods are robust against severe weather conditions but do not yet achieve competitive performance values. This is mainly due to the radar’slowers</w:t>
      </w:r>
      <w:r>
        <w:rPr>
          <w:rFonts w:hint="eastAsia" w:eastAsia="宋体"/>
          <w:b w:val="0"/>
          <w:sz w:val="24"/>
          <w:lang w:val="en-US" w:eastAsia="zh-CN"/>
        </w:rPr>
        <w:t xml:space="preserve"> </w:t>
      </w:r>
      <w:r>
        <w:rPr>
          <w:rFonts w:ascii="Times New Roman" w:hAnsi="Times New Roman" w:eastAsia="宋体"/>
          <w:b w:val="0"/>
          <w:sz w:val="24"/>
        </w:rPr>
        <w:t>patial</w:t>
      </w:r>
      <w:r>
        <w:rPr>
          <w:rFonts w:hint="eastAsia" w:eastAsia="宋体"/>
          <w:b w:val="0"/>
          <w:sz w:val="24"/>
          <w:lang w:val="en-US" w:eastAsia="zh-CN"/>
        </w:rPr>
        <w:t xml:space="preserve"> </w:t>
      </w:r>
      <w:r>
        <w:rPr>
          <w:rFonts w:ascii="Times New Roman" w:hAnsi="Times New Roman" w:eastAsia="宋体"/>
          <w:b w:val="0"/>
          <w:sz w:val="24"/>
        </w:rPr>
        <w:t>resolution</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higher</w:t>
      </w:r>
      <w:r>
        <w:rPr>
          <w:rFonts w:hint="eastAsia" w:eastAsia="宋体"/>
          <w:b w:val="0"/>
          <w:sz w:val="24"/>
          <w:lang w:val="en-US" w:eastAsia="zh-CN"/>
        </w:rPr>
        <w:t xml:space="preserve"> </w:t>
      </w:r>
      <w:r>
        <w:rPr>
          <w:rFonts w:ascii="Times New Roman" w:hAnsi="Times New Roman" w:eastAsia="宋体"/>
          <w:b w:val="0"/>
          <w:sz w:val="24"/>
        </w:rPr>
        <w:t>noise</w:t>
      </w:r>
      <w:r>
        <w:rPr>
          <w:rFonts w:hint="eastAsia" w:eastAsia="宋体"/>
          <w:b w:val="0"/>
          <w:sz w:val="24"/>
          <w:lang w:val="en-US" w:eastAsia="zh-CN"/>
        </w:rPr>
        <w:t xml:space="preserve"> </w:t>
      </w:r>
      <w:r>
        <w:rPr>
          <w:rFonts w:ascii="Times New Roman" w:hAnsi="Times New Roman" w:eastAsia="宋体"/>
          <w:b w:val="0"/>
          <w:sz w:val="24"/>
        </w:rPr>
        <w:t>level</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limited capability to capture semantic information.</w:t>
      </w:r>
    </w:p>
    <w:p w14:paraId="5A39E65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6D940370">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1" w:name="_Toc28541"/>
      <w:bookmarkStart w:id="12" w:name="_Toc16528"/>
      <w:r>
        <w:rPr>
          <w:rFonts w:ascii="Times New Roman" w:hAnsi="Times New Roman" w:eastAsia="黑体"/>
          <w:b/>
          <w:sz w:val="28"/>
        </w:rPr>
        <w:t>D. Camera-Radar Fusion for 3D Object Detection</w:t>
      </w:r>
      <w:bookmarkEnd w:id="11"/>
      <w:bookmarkEnd w:id="12"/>
    </w:p>
    <w:p w14:paraId="1750393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047DF64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 complementary sensor characteristics of camera and radar sensors make them promising candidates for sensor fusion applications. These fusion methods can be divided into data-level, object-level, and feature-level fusion methods.</w:t>
      </w:r>
    </w:p>
    <w:p w14:paraId="28FDA07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Data-level fusion aims to directly combine the raw data from both sensor modalities. Following this approach, Nobis et al. </w:t>
      </w:r>
      <w:r>
        <w:rPr>
          <w:rFonts w:hint="eastAsia" w:eastAsia="宋体"/>
          <w:b w:val="0"/>
          <w:sz w:val="24"/>
          <w:lang w:eastAsia="zh-CN"/>
        </w:rPr>
        <w:t xml:space="preserve"> </w:t>
      </w:r>
      <w:r>
        <w:rPr>
          <w:rFonts w:ascii="Times New Roman" w:hAnsi="Times New Roman" w:eastAsia="宋体"/>
          <w:b w:val="0"/>
          <w:sz w:val="24"/>
        </w:rPr>
        <w:t xml:space="preserve"> was the first to propose a camera-radar fusion model that projected the radar points into the camera image and used a hierarchical fusion strategy to regress objects from it. On the other side, Bansal et al. </w:t>
      </w:r>
      <w:r>
        <w:rPr>
          <w:rFonts w:hint="eastAsia" w:eastAsia="宋体"/>
          <w:b w:val="0"/>
          <w:sz w:val="24"/>
          <w:lang w:eastAsia="zh-CN"/>
        </w:rPr>
        <w:t xml:space="preserve"> </w:t>
      </w:r>
      <w:r>
        <w:rPr>
          <w:rFonts w:ascii="Times New Roman" w:hAnsi="Times New Roman" w:eastAsia="宋体"/>
          <w:b w:val="0"/>
          <w:sz w:val="24"/>
        </w:rPr>
        <w:t xml:space="preserve"> projected the semantic information of the camera image onto the radar</w:t>
      </w:r>
      <w:r>
        <w:rPr>
          <w:rFonts w:hint="eastAsia" w:eastAsia="宋体"/>
          <w:b w:val="0"/>
          <w:sz w:val="24"/>
          <w:lang w:val="en-US" w:eastAsia="zh-CN"/>
        </w:rPr>
        <w:t xml:space="preserve"> </w:t>
      </w:r>
      <w:r>
        <w:rPr>
          <w:rFonts w:ascii="Times New Roman" w:hAnsi="Times New Roman" w:eastAsia="宋体"/>
          <w:b w:val="0"/>
          <w:sz w:val="24"/>
        </w:rPr>
        <w:t>Point</w:t>
      </w:r>
      <w:r>
        <w:rPr>
          <w:rFonts w:hint="eastAsia" w:eastAsia="宋体"/>
          <w:b w:val="0"/>
          <w:sz w:val="24"/>
          <w:lang w:val="en-US" w:eastAsia="zh-CN"/>
        </w:rPr>
        <w:t xml:space="preserve"> </w:t>
      </w:r>
      <w:r>
        <w:rPr>
          <w:rFonts w:ascii="Times New Roman" w:hAnsi="Times New Roman" w:eastAsia="宋体"/>
          <w:b w:val="0"/>
          <w:sz w:val="24"/>
        </w:rPr>
        <w:t>cloud(similar</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PointPainting</w:t>
      </w:r>
      <w:r>
        <w:rPr>
          <w:rFonts w:hint="eastAsia" w:eastAsia="宋体"/>
          <w:b w:val="0"/>
          <w:sz w:val="24"/>
          <w:lang w:eastAsia="zh-CN"/>
        </w:rPr>
        <w:t xml:space="preserve"> </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detected</w:t>
      </w:r>
      <w:r>
        <w:rPr>
          <w:rFonts w:hint="eastAsia" w:eastAsia="宋体"/>
          <w:b w:val="0"/>
          <w:sz w:val="24"/>
          <w:lang w:val="en-US" w:eastAsia="zh-CN"/>
        </w:rPr>
        <w:t xml:space="preserve"> </w:t>
      </w:r>
      <w:r>
        <w:rPr>
          <w:rFonts w:ascii="Times New Roman" w:hAnsi="Times New Roman" w:eastAsia="宋体"/>
          <w:b w:val="0"/>
          <w:sz w:val="24"/>
        </w:rPr>
        <w:t xml:space="preserve">objects within the enriched radar data. Nevertheless, data-level fusion is associated with a high loss of information due to the differences in sensor resolution </w:t>
      </w:r>
      <w:r>
        <w:rPr>
          <w:rFonts w:hint="eastAsia" w:eastAsia="宋体"/>
          <w:b w:val="0"/>
          <w:sz w:val="24"/>
          <w:lang w:eastAsia="zh-CN"/>
        </w:rPr>
        <w:t xml:space="preserve"> </w:t>
      </w:r>
      <w:r>
        <w:rPr>
          <w:rFonts w:ascii="Times New Roman" w:hAnsi="Times New Roman" w:eastAsia="宋体"/>
          <w:b w:val="0"/>
          <w:sz w:val="24"/>
        </w:rPr>
        <w:t xml:space="preserve"> and challenging due to different data representations and dimensionalities.</w:t>
      </w:r>
    </w:p>
    <w:p w14:paraId="014DD60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Object-level fusion addresses these challenges by using two separate networks for both modalities independently and only combining their detection outputs. Using this technique, Jha et al. </w:t>
      </w:r>
      <w:r>
        <w:rPr>
          <w:rFonts w:hint="eastAsia" w:eastAsia="宋体"/>
          <w:b w:val="0"/>
          <w:sz w:val="24"/>
          <w:lang w:eastAsia="zh-CN"/>
        </w:rPr>
        <w:t xml:space="preserve"> </w:t>
      </w:r>
      <w:r>
        <w:rPr>
          <w:rFonts w:ascii="Times New Roman" w:hAnsi="Times New Roman" w:eastAsia="宋体"/>
          <w:b w:val="0"/>
          <w:sz w:val="24"/>
        </w:rPr>
        <w:t xml:space="preserve"> fused 2D objects from a camera and radar branch, while Dong et al. </w:t>
      </w:r>
      <w:r>
        <w:rPr>
          <w:rFonts w:hint="eastAsia" w:eastAsia="宋体"/>
          <w:b w:val="0"/>
          <w:sz w:val="24"/>
          <w:lang w:eastAsia="zh-CN"/>
        </w:rPr>
        <w:t xml:space="preserve"> </w:t>
      </w:r>
      <w:r>
        <w:rPr>
          <w:rFonts w:ascii="Times New Roman" w:hAnsi="Times New Roman" w:eastAsia="宋体"/>
          <w:b w:val="0"/>
          <w:sz w:val="24"/>
        </w:rPr>
        <w:t xml:space="preserve"> combined an object-level with a data-level fusion approach to detect 3D objects on a proprietary dataset. Most recently, Zhang et al. </w:t>
      </w:r>
      <w:r>
        <w:rPr>
          <w:rFonts w:hint="eastAsia" w:eastAsia="宋体"/>
          <w:b w:val="0"/>
          <w:sz w:val="24"/>
          <w:lang w:eastAsia="zh-CN"/>
        </w:rPr>
        <w:t xml:space="preserve"> </w:t>
      </w:r>
      <w:r>
        <w:rPr>
          <w:rFonts w:ascii="Times New Roman" w:hAnsi="Times New Roman" w:eastAsia="宋体"/>
          <w:b w:val="0"/>
          <w:sz w:val="24"/>
        </w:rPr>
        <w:t xml:space="preserve"> fused the outputs of a radar-based method </w:t>
      </w:r>
      <w:r>
        <w:rPr>
          <w:rFonts w:hint="eastAsia" w:eastAsia="宋体"/>
          <w:b w:val="0"/>
          <w:sz w:val="24"/>
          <w:lang w:eastAsia="zh-CN"/>
        </w:rPr>
        <w:t xml:space="preserve"> </w:t>
      </w:r>
      <w:r>
        <w:rPr>
          <w:rFonts w:ascii="Times New Roman" w:hAnsi="Times New Roman" w:eastAsia="宋体"/>
          <w:b w:val="0"/>
          <w:sz w:val="24"/>
        </w:rPr>
        <w:t xml:space="preserve"> with the detections of a camera-lidar fusion method and achieved state-of-the-art results on the K-Radar dataset </w:t>
      </w:r>
      <w:r>
        <w:rPr>
          <w:rFonts w:hint="eastAsia" w:eastAsia="宋体"/>
          <w:b w:val="0"/>
          <w:sz w:val="24"/>
          <w:lang w:eastAsia="zh-CN"/>
        </w:rPr>
        <w:t xml:space="preserve"> </w:t>
      </w:r>
      <w:r>
        <w:rPr>
          <w:rFonts w:ascii="Times New Roman" w:hAnsi="Times New Roman" w:eastAsia="宋体"/>
          <w:b w:val="0"/>
          <w:sz w:val="24"/>
        </w:rPr>
        <w:t>. However, their method, solely</w:t>
      </w:r>
      <w:r>
        <w:rPr>
          <w:rFonts w:hint="eastAsia" w:eastAsia="宋体"/>
          <w:b w:val="0"/>
          <w:sz w:val="24"/>
          <w:lang w:val="en-US" w:eastAsia="zh-CN"/>
        </w:rPr>
        <w:t xml:space="preserve"> </w:t>
      </w:r>
      <w:r>
        <w:rPr>
          <w:rFonts w:ascii="Times New Roman" w:hAnsi="Times New Roman" w:eastAsia="宋体"/>
          <w:b w:val="0"/>
          <w:sz w:val="24"/>
        </w:rPr>
        <w:t>relying</w:t>
      </w:r>
      <w:r>
        <w:rPr>
          <w:rFonts w:hint="eastAsia" w:eastAsia="宋体"/>
          <w:b w:val="0"/>
          <w:sz w:val="24"/>
          <w:lang w:val="en-US" w:eastAsia="zh-CN"/>
        </w:rPr>
        <w:t xml:space="preserve"> </w:t>
      </w:r>
      <w:r>
        <w:rPr>
          <w:rFonts w:ascii="Times New Roman" w:hAnsi="Times New Roman" w:eastAsia="宋体"/>
          <w:b w:val="0"/>
          <w:sz w:val="24"/>
        </w:rPr>
        <w:t>on</w:t>
      </w:r>
      <w:r>
        <w:rPr>
          <w:rFonts w:hint="eastAsia" w:eastAsia="宋体"/>
          <w:b w:val="0"/>
          <w:sz w:val="24"/>
          <w:lang w:val="en-US" w:eastAsia="zh-CN"/>
        </w:rPr>
        <w:t xml:space="preserve"> </w:t>
      </w:r>
      <w:r>
        <w:rPr>
          <w:rFonts w:ascii="Times New Roman" w:hAnsi="Times New Roman" w:eastAsia="宋体"/>
          <w:b w:val="0"/>
          <w:sz w:val="24"/>
        </w:rPr>
        <w:t>camera</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lidar</w:t>
      </w:r>
      <w:r>
        <w:rPr>
          <w:rFonts w:hint="eastAsia" w:eastAsia="宋体"/>
          <w:b w:val="0"/>
          <w:sz w:val="24"/>
          <w:lang w:val="en-US" w:eastAsia="zh-CN"/>
        </w:rPr>
        <w:t xml:space="preserve"> </w:t>
      </w:r>
      <w:r>
        <w:rPr>
          <w:rFonts w:ascii="Times New Roman" w:hAnsi="Times New Roman" w:eastAsia="宋体"/>
          <w:b w:val="0"/>
          <w:sz w:val="24"/>
        </w:rPr>
        <w:t>data</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out</w:t>
      </w:r>
      <w:r>
        <w:rPr>
          <w:rFonts w:hint="eastAsia" w:eastAsia="宋体"/>
          <w:b w:val="0"/>
          <w:sz w:val="24"/>
          <w:lang w:val="en-US" w:eastAsia="zh-CN"/>
        </w:rPr>
        <w:t xml:space="preserve"> </w:t>
      </w:r>
      <w:r>
        <w:rPr>
          <w:rFonts w:ascii="Times New Roman" w:hAnsi="Times New Roman" w:eastAsia="宋体"/>
          <w:b w:val="0"/>
          <w:sz w:val="24"/>
        </w:rPr>
        <w:t>performed</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radar fusion method only slightly, thus showing that the capabilities of object-level fusion are limited. This is because object</w:t>
      </w:r>
      <w:r>
        <w:rPr>
          <w:rFonts w:hint="eastAsia" w:eastAsia="宋体"/>
          <w:b w:val="0"/>
          <w:sz w:val="24"/>
          <w:lang w:val="en-US" w:eastAsia="zh-CN"/>
        </w:rPr>
        <w:t xml:space="preserve"> </w:t>
      </w:r>
      <w:r>
        <w:rPr>
          <w:rFonts w:ascii="Times New Roman" w:hAnsi="Times New Roman" w:eastAsia="宋体"/>
          <w:b w:val="0"/>
          <w:sz w:val="24"/>
        </w:rPr>
        <w:t>level</w:t>
      </w:r>
      <w:r>
        <w:rPr>
          <w:rFonts w:hint="eastAsia" w:eastAsia="宋体"/>
          <w:b w:val="0"/>
          <w:sz w:val="24"/>
          <w:lang w:val="en-US" w:eastAsia="zh-CN"/>
        </w:rPr>
        <w:t xml:space="preserve"> </w:t>
      </w:r>
      <w:r>
        <w:rPr>
          <w:rFonts w:ascii="Times New Roman" w:hAnsi="Times New Roman" w:eastAsia="宋体"/>
          <w:b w:val="0"/>
          <w:sz w:val="24"/>
        </w:rPr>
        <w:t>fusion</w:t>
      </w:r>
      <w:r>
        <w:rPr>
          <w:rFonts w:hint="eastAsia" w:eastAsia="宋体"/>
          <w:b w:val="0"/>
          <w:sz w:val="24"/>
          <w:lang w:val="en-US" w:eastAsia="zh-CN"/>
        </w:rPr>
        <w:t xml:space="preserve"> </w:t>
      </w:r>
      <w:r>
        <w:rPr>
          <w:rFonts w:ascii="Times New Roman" w:hAnsi="Times New Roman" w:eastAsia="宋体"/>
          <w:b w:val="0"/>
          <w:sz w:val="24"/>
        </w:rPr>
        <w:t>exclusively</w:t>
      </w:r>
      <w:r>
        <w:rPr>
          <w:rFonts w:hint="eastAsia" w:eastAsia="宋体"/>
          <w:b w:val="0"/>
          <w:sz w:val="24"/>
          <w:lang w:val="en-US" w:eastAsia="zh-CN"/>
        </w:rPr>
        <w:t xml:space="preserve"> </w:t>
      </w:r>
      <w:r>
        <w:rPr>
          <w:rFonts w:ascii="Times New Roman" w:hAnsi="Times New Roman" w:eastAsia="宋体"/>
          <w:b w:val="0"/>
          <w:sz w:val="24"/>
        </w:rPr>
        <w:t>depends</w:t>
      </w:r>
      <w:r>
        <w:rPr>
          <w:rFonts w:hint="eastAsia" w:eastAsia="宋体"/>
          <w:b w:val="0"/>
          <w:sz w:val="24"/>
          <w:lang w:val="en-US" w:eastAsia="zh-CN"/>
        </w:rPr>
        <w:t xml:space="preserve"> </w:t>
      </w:r>
      <w:r>
        <w:rPr>
          <w:rFonts w:ascii="Times New Roman" w:hAnsi="Times New Roman" w:eastAsia="宋体"/>
          <w:b w:val="0"/>
          <w:sz w:val="24"/>
        </w:rPr>
        <w:t>on</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final</w:t>
      </w:r>
      <w:r>
        <w:rPr>
          <w:rFonts w:hint="eastAsia" w:eastAsia="宋体"/>
          <w:b w:val="0"/>
          <w:sz w:val="24"/>
          <w:lang w:val="en-US" w:eastAsia="zh-CN"/>
        </w:rPr>
        <w:t xml:space="preserve"> </w:t>
      </w:r>
      <w:r>
        <w:rPr>
          <w:rFonts w:ascii="Times New Roman" w:hAnsi="Times New Roman" w:eastAsia="宋体"/>
          <w:b w:val="0"/>
          <w:sz w:val="24"/>
        </w:rPr>
        <w:t>detection</w:t>
      </w:r>
      <w:r>
        <w:rPr>
          <w:rFonts w:hint="eastAsia" w:eastAsia="宋体"/>
          <w:b w:val="0"/>
          <w:sz w:val="24"/>
          <w:lang w:val="en-US" w:eastAsia="zh-CN"/>
        </w:rPr>
        <w:t xml:space="preserve"> </w:t>
      </w:r>
      <w:r>
        <w:rPr>
          <w:rFonts w:ascii="Times New Roman" w:hAnsi="Times New Roman" w:eastAsia="宋体"/>
          <w:b w:val="0"/>
          <w:sz w:val="24"/>
        </w:rPr>
        <w:t xml:space="preserve">outputs, neglecting any intermediate features </w:t>
      </w:r>
      <w:r>
        <w:rPr>
          <w:rFonts w:hint="eastAsia" w:eastAsia="宋体"/>
          <w:b w:val="0"/>
          <w:sz w:val="24"/>
          <w:lang w:eastAsia="zh-CN"/>
        </w:rPr>
        <w:t xml:space="preserve"> </w:t>
      </w:r>
      <w:r>
        <w:rPr>
          <w:rFonts w:ascii="Times New Roman" w:hAnsi="Times New Roman" w:eastAsia="宋体"/>
          <w:b w:val="0"/>
          <w:sz w:val="24"/>
        </w:rPr>
        <w:t xml:space="preserve">. As a result, the final detection quality relies heavily on the performance of the individual modules and does not fully utilize complementary sensor features </w:t>
      </w:r>
      <w:r>
        <w:rPr>
          <w:rFonts w:hint="eastAsia" w:eastAsia="宋体"/>
          <w:b w:val="0"/>
          <w:sz w:val="24"/>
          <w:lang w:eastAsia="zh-CN"/>
        </w:rPr>
        <w:t xml:space="preserve"> </w:t>
      </w:r>
      <w:r>
        <w:rPr>
          <w:rFonts w:ascii="Times New Roman" w:hAnsi="Times New Roman" w:eastAsia="宋体"/>
          <w:b w:val="0"/>
          <w:sz w:val="24"/>
        </w:rPr>
        <w:t>.</w:t>
      </w:r>
    </w:p>
    <w:p w14:paraId="6CA1DA9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Feature-level</w:t>
      </w:r>
      <w:r>
        <w:rPr>
          <w:rFonts w:hint="eastAsia" w:eastAsia="宋体"/>
          <w:b w:val="0"/>
          <w:sz w:val="24"/>
          <w:lang w:val="en-US" w:eastAsia="zh-CN"/>
        </w:rPr>
        <w:t xml:space="preserve"> </w:t>
      </w:r>
      <w:r>
        <w:rPr>
          <w:rFonts w:ascii="Times New Roman" w:hAnsi="Times New Roman" w:eastAsia="宋体"/>
          <w:b w:val="0"/>
          <w:sz w:val="24"/>
        </w:rPr>
        <w:t>fusion</w:t>
      </w:r>
      <w:r>
        <w:rPr>
          <w:rFonts w:hint="eastAsia" w:eastAsia="宋体"/>
          <w:b w:val="0"/>
          <w:sz w:val="24"/>
          <w:lang w:val="en-US" w:eastAsia="zh-CN"/>
        </w:rPr>
        <w:t xml:space="preserve"> </w:t>
      </w:r>
      <w:r>
        <w:rPr>
          <w:rFonts w:ascii="Times New Roman" w:hAnsi="Times New Roman" w:eastAsia="宋体"/>
          <w:b w:val="0"/>
          <w:sz w:val="24"/>
        </w:rPr>
        <w:t>aims</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combine</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advantages</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both methods by first extracting features from each modality separately</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fusing</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matan</w:t>
      </w:r>
      <w:r>
        <w:rPr>
          <w:rFonts w:hint="eastAsia" w:eastAsia="宋体"/>
          <w:b w:val="0"/>
          <w:sz w:val="24"/>
          <w:lang w:val="en-US" w:eastAsia="zh-CN"/>
        </w:rPr>
        <w:t xml:space="preserve"> </w:t>
      </w:r>
      <w:r>
        <w:rPr>
          <w:rFonts w:ascii="Times New Roman" w:hAnsi="Times New Roman" w:eastAsia="宋体"/>
          <w:b w:val="0"/>
          <w:sz w:val="24"/>
        </w:rPr>
        <w:t>inter</w:t>
      </w:r>
      <w:r>
        <w:rPr>
          <w:rFonts w:hint="eastAsia" w:eastAsia="宋体"/>
          <w:b w:val="0"/>
          <w:sz w:val="24"/>
          <w:lang w:val="en-US" w:eastAsia="zh-CN"/>
        </w:rPr>
        <w:t xml:space="preserve"> </w:t>
      </w:r>
      <w:r>
        <w:rPr>
          <w:rFonts w:ascii="Times New Roman" w:hAnsi="Times New Roman" w:eastAsia="宋体"/>
          <w:b w:val="0"/>
          <w:sz w:val="24"/>
        </w:rPr>
        <w:t>mediate</w:t>
      </w:r>
      <w:r>
        <w:rPr>
          <w:rFonts w:hint="eastAsia" w:eastAsia="宋体"/>
          <w:b w:val="0"/>
          <w:sz w:val="24"/>
          <w:lang w:val="en-US" w:eastAsia="zh-CN"/>
        </w:rPr>
        <w:t xml:space="preserve"> </w:t>
      </w:r>
      <w:r>
        <w:rPr>
          <w:rFonts w:ascii="Times New Roman" w:hAnsi="Times New Roman" w:eastAsia="宋体"/>
          <w:b w:val="0"/>
          <w:sz w:val="24"/>
        </w:rPr>
        <w:t>level</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finally</w:t>
      </w:r>
      <w:r>
        <w:rPr>
          <w:rFonts w:hint="eastAsia" w:eastAsia="宋体"/>
          <w:b w:val="0"/>
          <w:sz w:val="24"/>
          <w:lang w:val="en-US" w:eastAsia="zh-CN"/>
        </w:rPr>
        <w:t xml:space="preserve"> </w:t>
      </w:r>
      <w:r>
        <w:rPr>
          <w:rFonts w:ascii="Times New Roman" w:hAnsi="Times New Roman" w:eastAsia="宋体"/>
          <w:b w:val="0"/>
          <w:sz w:val="24"/>
        </w:rPr>
        <w:t>predicting objects based on their combined feature space. Therefore, it</w:t>
      </w:r>
      <w:r>
        <w:rPr>
          <w:rFonts w:hint="eastAsia" w:eastAsia="宋体"/>
          <w:b w:val="0"/>
          <w:sz w:val="24"/>
          <w:lang w:val="en-US" w:eastAsia="zh-CN"/>
        </w:rPr>
        <w:t xml:space="preserve"> </w:t>
      </w:r>
      <w:r>
        <w:rPr>
          <w:rFonts w:ascii="Times New Roman" w:hAnsi="Times New Roman" w:eastAsia="宋体"/>
          <w:b w:val="0"/>
          <w:sz w:val="24"/>
        </w:rPr>
        <w:t>allows</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address</w:t>
      </w:r>
      <w:r>
        <w:rPr>
          <w:rFonts w:hint="eastAsia" w:eastAsia="宋体"/>
          <w:b w:val="0"/>
          <w:sz w:val="24"/>
          <w:lang w:val="en-US" w:eastAsia="zh-CN"/>
        </w:rPr>
        <w:t xml:space="preserve"> </w:t>
      </w:r>
      <w:r>
        <w:rPr>
          <w:rFonts w:ascii="Times New Roman" w:hAnsi="Times New Roman" w:eastAsia="宋体"/>
          <w:b w:val="0"/>
          <w:sz w:val="24"/>
        </w:rPr>
        <w:t>in</w:t>
      </w:r>
      <w:r>
        <w:rPr>
          <w:rFonts w:hint="eastAsia" w:eastAsia="宋体"/>
          <w:b w:val="0"/>
          <w:sz w:val="24"/>
          <w:lang w:val="en-US" w:eastAsia="zh-CN"/>
        </w:rPr>
        <w:t xml:space="preserve"> </w:t>
      </w:r>
      <w:r>
        <w:rPr>
          <w:rFonts w:ascii="Times New Roman" w:hAnsi="Times New Roman" w:eastAsia="宋体"/>
          <w:b w:val="0"/>
          <w:sz w:val="24"/>
        </w:rPr>
        <w:t>dividual</w:t>
      </w:r>
      <w:r>
        <w:rPr>
          <w:rFonts w:hint="eastAsia" w:eastAsia="宋体"/>
          <w:b w:val="0"/>
          <w:sz w:val="24"/>
          <w:lang w:val="en-US" w:eastAsia="zh-CN"/>
        </w:rPr>
        <w:t xml:space="preserve"> </w:t>
      </w:r>
      <w:r>
        <w:rPr>
          <w:rFonts w:ascii="Times New Roman" w:hAnsi="Times New Roman" w:eastAsia="宋体"/>
          <w:b w:val="0"/>
          <w:sz w:val="24"/>
        </w:rPr>
        <w:t>sensor</w:t>
      </w:r>
      <w:r>
        <w:rPr>
          <w:rFonts w:hint="eastAsia" w:eastAsia="宋体"/>
          <w:b w:val="0"/>
          <w:sz w:val="24"/>
          <w:lang w:val="en-US" w:eastAsia="zh-CN"/>
        </w:rPr>
        <w:t xml:space="preserve"> </w:t>
      </w:r>
      <w:r>
        <w:rPr>
          <w:rFonts w:ascii="Times New Roman" w:hAnsi="Times New Roman" w:eastAsia="宋体"/>
          <w:b w:val="0"/>
          <w:sz w:val="24"/>
        </w:rPr>
        <w:t>aspects</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benefits</w:t>
      </w:r>
      <w:r>
        <w:rPr>
          <w:rFonts w:hint="eastAsia" w:eastAsia="宋体"/>
          <w:b w:val="0"/>
          <w:sz w:val="24"/>
          <w:lang w:val="en-US" w:eastAsia="zh-CN"/>
        </w:rPr>
        <w:t xml:space="preserve"> </w:t>
      </w:r>
      <w:r>
        <w:rPr>
          <w:rFonts w:ascii="Times New Roman" w:hAnsi="Times New Roman" w:eastAsia="宋体"/>
          <w:b w:val="0"/>
          <w:sz w:val="24"/>
        </w:rPr>
        <w:t>from a combination of their unique properties. However, finding a suitable feature space to combine both modalities remains challenging</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Besides</w:t>
      </w:r>
      <w:r>
        <w:rPr>
          <w:rFonts w:hint="eastAsia" w:eastAsia="宋体"/>
          <w:b w:val="0"/>
          <w:sz w:val="24"/>
          <w:lang w:val="en-US" w:eastAsia="zh-CN"/>
        </w:rPr>
        <w:t xml:space="preserve"> </w:t>
      </w:r>
      <w:r>
        <w:rPr>
          <w:rFonts w:ascii="Times New Roman" w:hAnsi="Times New Roman" w:eastAsia="宋体"/>
          <w:b w:val="0"/>
          <w:sz w:val="24"/>
        </w:rPr>
        <w:t>early</w:t>
      </w:r>
      <w:r>
        <w:rPr>
          <w:rFonts w:hint="eastAsia" w:eastAsia="宋体"/>
          <w:b w:val="0"/>
          <w:sz w:val="24"/>
          <w:lang w:val="en-US" w:eastAsia="zh-CN"/>
        </w:rPr>
        <w:t xml:space="preserve"> </w:t>
      </w:r>
      <w:r>
        <w:rPr>
          <w:rFonts w:ascii="Times New Roman" w:hAnsi="Times New Roman" w:eastAsia="宋体"/>
          <w:b w:val="0"/>
          <w:sz w:val="24"/>
        </w:rPr>
        <w:t>attempts</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combiner</w:t>
      </w:r>
      <w:r>
        <w:rPr>
          <w:rFonts w:hint="eastAsia" w:eastAsia="宋体"/>
          <w:b w:val="0"/>
          <w:sz w:val="24"/>
          <w:lang w:val="en-US" w:eastAsia="zh-CN"/>
        </w:rPr>
        <w:t xml:space="preserve"> </w:t>
      </w:r>
      <w:r>
        <w:rPr>
          <w:rFonts w:ascii="Times New Roman" w:hAnsi="Times New Roman" w:eastAsia="宋体"/>
          <w:b w:val="0"/>
          <w:sz w:val="24"/>
        </w:rPr>
        <w:t>egion</w:t>
      </w:r>
      <w:r>
        <w:rPr>
          <w:rFonts w:hint="eastAsia" w:eastAsia="宋体"/>
          <w:b w:val="0"/>
          <w:sz w:val="24"/>
          <w:lang w:val="en-US" w:eastAsia="zh-CN"/>
        </w:rPr>
        <w:t xml:space="preserve"> </w:t>
      </w:r>
      <w:r>
        <w:rPr>
          <w:rFonts w:ascii="Times New Roman" w:hAnsi="Times New Roman" w:eastAsia="宋体"/>
          <w:b w:val="0"/>
          <w:sz w:val="24"/>
        </w:rPr>
        <w:t xml:space="preserve">proposals from camera and radar branches </w:t>
      </w:r>
      <w:r>
        <w:rPr>
          <w:rFonts w:hint="eastAsia" w:eastAsia="宋体"/>
          <w:b w:val="0"/>
          <w:sz w:val="24"/>
          <w:lang w:eastAsia="zh-CN"/>
        </w:rPr>
        <w:t xml:space="preserve"> </w:t>
      </w:r>
      <w:r>
        <w:rPr>
          <w:rFonts w:ascii="Times New Roman" w:hAnsi="Times New Roman" w:eastAsia="宋体"/>
          <w:b w:val="0"/>
          <w:sz w:val="24"/>
        </w:rPr>
        <w:t>–</w:t>
      </w:r>
      <w:r>
        <w:rPr>
          <w:rFonts w:hint="eastAsia" w:eastAsia="宋体"/>
          <w:b w:val="0"/>
          <w:sz w:val="24"/>
          <w:lang w:eastAsia="zh-CN"/>
        </w:rPr>
        <w:t xml:space="preserve"> </w:t>
      </w:r>
      <w:r>
        <w:rPr>
          <w:rFonts w:ascii="Times New Roman" w:hAnsi="Times New Roman" w:eastAsia="宋体"/>
          <w:b w:val="0"/>
          <w:sz w:val="24"/>
        </w:rPr>
        <w:t xml:space="preserve"> or feature-level fusion on the image plane </w:t>
      </w:r>
      <w:r>
        <w:rPr>
          <w:rFonts w:hint="eastAsia" w:eastAsia="宋体"/>
          <w:b w:val="0"/>
          <w:sz w:val="24"/>
          <w:lang w:eastAsia="zh-CN"/>
        </w:rPr>
        <w:t xml:space="preserve"> </w:t>
      </w:r>
      <w:r>
        <w:rPr>
          <w:rFonts w:ascii="Times New Roman" w:hAnsi="Times New Roman" w:eastAsia="宋体"/>
          <w:b w:val="0"/>
          <w:sz w:val="24"/>
        </w:rPr>
        <w:t xml:space="preserve">, </w:t>
      </w:r>
      <w:r>
        <w:rPr>
          <w:rFonts w:hint="eastAsia" w:eastAsia="宋体"/>
          <w:b w:val="0"/>
          <w:sz w:val="24"/>
          <w:lang w:eastAsia="zh-CN"/>
        </w:rPr>
        <w:t xml:space="preserve"> </w:t>
      </w:r>
      <w:r>
        <w:rPr>
          <w:rFonts w:ascii="Times New Roman" w:hAnsi="Times New Roman" w:eastAsia="宋体"/>
          <w:b w:val="0"/>
          <w:sz w:val="24"/>
        </w:rPr>
        <w:t>, most recent methods focus on a bird’s eye view (BEV) feature representation.</w:t>
      </w:r>
    </w:p>
    <w:p w14:paraId="2A03F2E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Using a BEV feature representation, Harley et al. </w:t>
      </w:r>
      <w:r>
        <w:rPr>
          <w:rFonts w:hint="eastAsia" w:eastAsia="宋体"/>
          <w:b w:val="0"/>
          <w:sz w:val="24"/>
          <w:lang w:eastAsia="zh-CN"/>
        </w:rPr>
        <w:t xml:space="preserve"> </w:t>
      </w:r>
      <w:r>
        <w:rPr>
          <w:rFonts w:ascii="Times New Roman" w:hAnsi="Times New Roman" w:eastAsia="宋体"/>
          <w:b w:val="0"/>
          <w:sz w:val="24"/>
        </w:rPr>
        <w:t xml:space="preserve"> proposed a method to combine rasterized (”voxelized”) radar point cloud data with camera data and out</w:t>
      </w:r>
      <w:r>
        <w:rPr>
          <w:rFonts w:hint="eastAsia" w:eastAsia="宋体"/>
          <w:b w:val="0"/>
          <w:sz w:val="24"/>
          <w:lang w:val="en-US" w:eastAsia="zh-CN"/>
        </w:rPr>
        <w:t xml:space="preserve"> </w:t>
      </w:r>
      <w:r>
        <w:rPr>
          <w:rFonts w:ascii="Times New Roman" w:hAnsi="Times New Roman" w:eastAsia="宋体"/>
          <w:b w:val="0"/>
          <w:sz w:val="24"/>
        </w:rPr>
        <w:t xml:space="preserve">performed their camera baseline on the nuScenes </w:t>
      </w:r>
      <w:r>
        <w:rPr>
          <w:rFonts w:hint="eastAsia" w:eastAsia="宋体"/>
          <w:b w:val="0"/>
          <w:sz w:val="24"/>
          <w:lang w:eastAsia="zh-CN"/>
        </w:rPr>
        <w:t xml:space="preserve"> </w:t>
      </w:r>
      <w:r>
        <w:rPr>
          <w:rFonts w:ascii="Times New Roman" w:hAnsi="Times New Roman" w:eastAsia="宋体"/>
          <w:b w:val="0"/>
          <w:sz w:val="24"/>
        </w:rPr>
        <w:t xml:space="preserve"> dataset. Similarly, Zhou et al. </w:t>
      </w:r>
      <w:r>
        <w:rPr>
          <w:rFonts w:hint="eastAsia" w:eastAsia="宋体"/>
          <w:b w:val="0"/>
          <w:sz w:val="24"/>
          <w:lang w:eastAsia="zh-CN"/>
        </w:rPr>
        <w:t xml:space="preserve"> </w:t>
      </w:r>
      <w:r>
        <w:rPr>
          <w:rFonts w:ascii="Times New Roman" w:hAnsi="Times New Roman" w:eastAsia="宋体"/>
          <w:b w:val="0"/>
          <w:sz w:val="24"/>
        </w:rPr>
        <w:t xml:space="preserve"> fused rasterized and temporally encoded radar point cloud data with image data in the BEV space and reported an increased detection quality. However, both methods utilize only 3D radar data, not considering modern 4D</w:t>
      </w:r>
      <w:r>
        <w:rPr>
          <w:rFonts w:hint="eastAsia" w:eastAsia="宋体"/>
          <w:b w:val="0"/>
          <w:sz w:val="24"/>
          <w:lang w:val="en-US" w:eastAsia="zh-CN"/>
        </w:rPr>
        <w:t xml:space="preserve"> </w:t>
      </w:r>
      <w:r>
        <w:rPr>
          <w:rFonts w:ascii="Times New Roman" w:hAnsi="Times New Roman" w:eastAsia="宋体"/>
          <w:b w:val="0"/>
          <w:sz w:val="24"/>
        </w:rPr>
        <w:t>radar</w:t>
      </w:r>
      <w:r>
        <w:rPr>
          <w:rFonts w:hint="eastAsia" w:eastAsia="宋体"/>
          <w:b w:val="0"/>
          <w:sz w:val="24"/>
          <w:lang w:val="en-US" w:eastAsia="zh-CN"/>
        </w:rPr>
        <w:t xml:space="preserve"> </w:t>
      </w:r>
      <w:r>
        <w:rPr>
          <w:rFonts w:ascii="Times New Roman" w:hAnsi="Times New Roman" w:eastAsia="宋体"/>
          <w:b w:val="0"/>
          <w:sz w:val="24"/>
        </w:rPr>
        <w:t>sensors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Addressing</w:t>
      </w:r>
      <w:r>
        <w:rPr>
          <w:rFonts w:hint="eastAsia" w:eastAsia="宋体"/>
          <w:b w:val="0"/>
          <w:sz w:val="24"/>
          <w:lang w:val="en-US" w:eastAsia="zh-CN"/>
        </w:rPr>
        <w:t xml:space="preserve"> </w:t>
      </w:r>
      <w:r>
        <w:rPr>
          <w:rFonts w:ascii="Times New Roman" w:hAnsi="Times New Roman" w:eastAsia="宋体"/>
          <w:b w:val="0"/>
          <w:sz w:val="24"/>
        </w:rPr>
        <w:t>this</w:t>
      </w:r>
      <w:r>
        <w:rPr>
          <w:rFonts w:hint="eastAsia" w:eastAsia="宋体"/>
          <w:b w:val="0"/>
          <w:sz w:val="24"/>
          <w:lang w:val="en-US" w:eastAsia="zh-CN"/>
        </w:rPr>
        <w:t xml:space="preserve"> </w:t>
      </w:r>
      <w:r>
        <w:rPr>
          <w:rFonts w:ascii="Times New Roman" w:hAnsi="Times New Roman" w:eastAsia="宋体"/>
          <w:b w:val="0"/>
          <w:sz w:val="24"/>
        </w:rPr>
        <w:t>issue</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both</w:t>
      </w:r>
      <w:r>
        <w:rPr>
          <w:rFonts w:hint="eastAsia" w:eastAsia="宋体"/>
          <w:b w:val="0"/>
          <w:sz w:val="24"/>
          <w:lang w:val="en-US" w:eastAsia="zh-CN"/>
        </w:rPr>
        <w:t xml:space="preserve"> </w:t>
      </w:r>
      <w:r>
        <w:rPr>
          <w:rFonts w:ascii="Times New Roman" w:hAnsi="Times New Roman" w:eastAsia="宋体"/>
          <w:b w:val="0"/>
          <w:sz w:val="24"/>
        </w:rPr>
        <w:t>Xiong</w:t>
      </w:r>
      <w:r>
        <w:rPr>
          <w:rFonts w:hint="eastAsia" w:eastAsia="宋体"/>
          <w:b w:val="0"/>
          <w:sz w:val="24"/>
          <w:lang w:val="en-US" w:eastAsia="zh-CN"/>
        </w:rPr>
        <w:t xml:space="preserve"> </w:t>
      </w:r>
      <w:r>
        <w:rPr>
          <w:rFonts w:ascii="Times New Roman" w:hAnsi="Times New Roman" w:eastAsia="宋体"/>
          <w:b w:val="0"/>
          <w:sz w:val="24"/>
        </w:rPr>
        <w:t>etal.</w:t>
      </w:r>
      <w:r>
        <w:rPr>
          <w:rFonts w:hint="eastAsia" w:eastAsia="宋体"/>
          <w:b w:val="0"/>
          <w:sz w:val="24"/>
          <w:lang w:eastAsia="zh-CN"/>
        </w:rPr>
        <w:t xml:space="preserve"> </w:t>
      </w:r>
      <w:r>
        <w:rPr>
          <w:rFonts w:ascii="Times New Roman" w:hAnsi="Times New Roman" w:eastAsia="宋体"/>
          <w:b w:val="0"/>
          <w:sz w:val="24"/>
        </w:rPr>
        <w:t xml:space="preserve"> as well as Zheng et al. </w:t>
      </w:r>
      <w:r>
        <w:rPr>
          <w:rFonts w:hint="eastAsia" w:eastAsia="宋体"/>
          <w:b w:val="0"/>
          <w:sz w:val="24"/>
          <w:lang w:eastAsia="zh-CN"/>
        </w:rPr>
        <w:t xml:space="preserve"> </w:t>
      </w:r>
      <w:r>
        <w:rPr>
          <w:rFonts w:ascii="Times New Roman" w:hAnsi="Times New Roman" w:eastAsia="宋体"/>
          <w:b w:val="0"/>
          <w:sz w:val="24"/>
        </w:rPr>
        <w:t xml:space="preserve"> proposed a method to fuse camera and 4D radar point cloud data in a BEV space. While achieving good results on the TJ4DRadSet </w:t>
      </w:r>
      <w:r>
        <w:rPr>
          <w:rFonts w:hint="eastAsia" w:eastAsia="宋体"/>
          <w:b w:val="0"/>
          <w:sz w:val="24"/>
          <w:lang w:eastAsia="zh-CN"/>
        </w:rPr>
        <w:t xml:space="preserve"> </w:t>
      </w:r>
      <w:r>
        <w:rPr>
          <w:rFonts w:ascii="Times New Roman" w:hAnsi="Times New Roman" w:eastAsia="宋体"/>
          <w:b w:val="0"/>
          <w:sz w:val="24"/>
        </w:rPr>
        <w:t xml:space="preserve"> and View-of-Delft </w:t>
      </w:r>
      <w:r>
        <w:rPr>
          <w:rFonts w:hint="eastAsia" w:eastAsia="宋体"/>
          <w:b w:val="0"/>
          <w:sz w:val="24"/>
          <w:lang w:eastAsia="zh-CN"/>
        </w:rPr>
        <w:t xml:space="preserve"> </w:t>
      </w:r>
      <w:r>
        <w:rPr>
          <w:rFonts w:ascii="Times New Roman" w:hAnsi="Times New Roman" w:eastAsia="宋体"/>
          <w:b w:val="0"/>
          <w:sz w:val="24"/>
        </w:rPr>
        <w:t xml:space="preserve"> dataset, these methods solely rely on radar point cloud data. However, radar point cloud data is not only difficult to fuse due to its irregular, sparse data structure but also contains significantly less information, which is lost during signal processing and adverse to accurate environment perception </w:t>
      </w:r>
      <w:r>
        <w:rPr>
          <w:rFonts w:hint="eastAsia" w:eastAsia="宋体"/>
          <w:b w:val="0"/>
          <w:sz w:val="24"/>
          <w:lang w:eastAsia="zh-CN"/>
        </w:rPr>
        <w:t xml:space="preserve"> </w:t>
      </w:r>
      <w:r>
        <w:rPr>
          <w:rFonts w:ascii="Times New Roman" w:hAnsi="Times New Roman" w:eastAsia="宋体"/>
          <w:b w:val="0"/>
          <w:sz w:val="24"/>
        </w:rPr>
        <w:t>.</w:t>
      </w:r>
    </w:p>
    <w:p w14:paraId="3C940B3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To prevent this loss of information, Liu et al. </w:t>
      </w:r>
      <w:r>
        <w:rPr>
          <w:rFonts w:hint="eastAsia" w:eastAsia="宋体"/>
          <w:b w:val="0"/>
          <w:sz w:val="24"/>
          <w:lang w:eastAsia="zh-CN"/>
        </w:rPr>
        <w:t xml:space="preserve"> </w:t>
      </w:r>
      <w:r>
        <w:rPr>
          <w:rFonts w:ascii="Times New Roman" w:hAnsi="Times New Roman" w:eastAsia="宋体"/>
          <w:b w:val="0"/>
          <w:sz w:val="24"/>
        </w:rPr>
        <w:t xml:space="preserve"> proposed a method to fuse raw radar data with camera image data, similar to our approach. However, their method relies on an inter</w:t>
      </w:r>
      <w:r>
        <w:rPr>
          <w:rFonts w:hint="eastAsia" w:eastAsia="宋体"/>
          <w:b w:val="0"/>
          <w:sz w:val="24"/>
          <w:lang w:val="en-US" w:eastAsia="zh-CN"/>
        </w:rPr>
        <w:t xml:space="preserve"> </w:t>
      </w:r>
      <w:r>
        <w:rPr>
          <w:rFonts w:ascii="Times New Roman" w:hAnsi="Times New Roman" w:eastAsia="宋体"/>
          <w:b w:val="0"/>
          <w:sz w:val="24"/>
        </w:rPr>
        <w:t>mediate</w:t>
      </w:r>
      <w:r>
        <w:rPr>
          <w:rFonts w:hint="eastAsia" w:eastAsia="宋体"/>
          <w:b w:val="0"/>
          <w:sz w:val="24"/>
          <w:lang w:val="en-US" w:eastAsia="zh-CN"/>
        </w:rPr>
        <w:t xml:space="preserve"> </w:t>
      </w:r>
      <w:r>
        <w:rPr>
          <w:rFonts w:ascii="Times New Roman" w:hAnsi="Times New Roman" w:eastAsia="宋体"/>
          <w:b w:val="0"/>
          <w:sz w:val="24"/>
        </w:rPr>
        <w:t>BEV</w:t>
      </w:r>
      <w:r>
        <w:rPr>
          <w:rFonts w:hint="eastAsia" w:eastAsia="宋体"/>
          <w:b w:val="0"/>
          <w:sz w:val="24"/>
          <w:lang w:val="en-US" w:eastAsia="zh-CN"/>
        </w:rPr>
        <w:t xml:space="preserve"> </w:t>
      </w:r>
      <w:r>
        <w:rPr>
          <w:rFonts w:ascii="Times New Roman" w:hAnsi="Times New Roman" w:eastAsia="宋体"/>
          <w:b w:val="0"/>
          <w:sz w:val="24"/>
        </w:rPr>
        <w:t>representation</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which</w:t>
      </w:r>
      <w:r>
        <w:rPr>
          <w:rFonts w:hint="eastAsia" w:eastAsia="宋体"/>
          <w:b w:val="0"/>
          <w:sz w:val="24"/>
          <w:lang w:val="en-US" w:eastAsia="zh-CN"/>
        </w:rPr>
        <w:t xml:space="preserve"> </w:t>
      </w:r>
      <w:r>
        <w:rPr>
          <w:rFonts w:ascii="Times New Roman" w:hAnsi="Times New Roman" w:eastAsia="宋体"/>
          <w:b w:val="0"/>
          <w:sz w:val="24"/>
        </w:rPr>
        <w:t>increases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 xml:space="preserve">demand on computational resources and limits their ability to encode various 3D structures </w:t>
      </w:r>
      <w:r>
        <w:rPr>
          <w:rFonts w:hint="eastAsia" w:eastAsia="宋体"/>
          <w:b w:val="0"/>
          <w:sz w:val="24"/>
          <w:lang w:eastAsia="zh-CN"/>
        </w:rPr>
        <w:t xml:space="preserve"> </w:t>
      </w:r>
      <w:r>
        <w:rPr>
          <w:rFonts w:ascii="Times New Roman" w:hAnsi="Times New Roman" w:eastAsia="宋体"/>
          <w:b w:val="0"/>
          <w:sz w:val="24"/>
        </w:rPr>
        <w:t>. Moreover, their method does not</w:t>
      </w:r>
      <w:r>
        <w:rPr>
          <w:rFonts w:hint="eastAsia" w:eastAsia="宋体"/>
          <w:b w:val="0"/>
          <w:sz w:val="24"/>
          <w:lang w:val="en-US" w:eastAsia="zh-CN"/>
        </w:rPr>
        <w:t xml:space="preserve"> </w:t>
      </w:r>
      <w:r>
        <w:rPr>
          <w:rFonts w:ascii="Times New Roman" w:hAnsi="Times New Roman" w:eastAsia="宋体"/>
          <w:b w:val="0"/>
          <w:sz w:val="24"/>
        </w:rPr>
        <w:t>utilize the elevation information of modern 4D radar sensors, but solely relies on radar data in the range-azimuth (BEV) plane. To overcome these limitations, we propose a novel method that does not require a uniform feature representation and exploits all radar dimensions.</w:t>
      </w:r>
    </w:p>
    <w:p w14:paraId="0A7A6F2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br w:type="page"/>
      </w:r>
    </w:p>
    <w:p w14:paraId="0A760AAF">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pPr>
      <w:bookmarkStart w:id="13" w:name="_Toc8868"/>
      <w:bookmarkStart w:id="14" w:name="_Toc8615"/>
      <w:r>
        <w:rPr>
          <w:rFonts w:ascii="Times New Roman" w:hAnsi="Times New Roman" w:eastAsia="黑体"/>
          <w:b/>
          <w:sz w:val="30"/>
        </w:rPr>
        <w:t>III. METHODOLOGY</w:t>
      </w:r>
      <w:bookmarkEnd w:id="13"/>
      <w:bookmarkEnd w:id="14"/>
    </w:p>
    <w:p w14:paraId="0DF6A8E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28D4E8A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 Dual Perspective Fusion Transformer (DPFT) is designed to address the main challenges of multimodal sensor fusion, which are caused by the differences in the perceived dimensionality, data representations, and sensor resolutions. First, it utilizes raw cube-level radar data to preserve as much information as possible and lower the resolution differences between camera and radar data. Second, cube-level radar data is given in a structured grid representation, thus avoiding the fusion of point cloud and image data. Third, two projections are created from the 4D radar cube. One parallel to the image plane to support the fusion between camera and radar and another perpendicular to it to preserve the complementary radar information. Besides that, the model design aims to achieve a low inference time and is designed with no interdependencies between the two modalities such that the overall model remains operational even if one sensor modality fails. However, to achieve that, multiple steps are required, which are shown in Figure 2 and explained in the following.</w:t>
      </w:r>
    </w:p>
    <w:p w14:paraId="3649C40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55346552">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 w:name="_Toc25353"/>
      <w:bookmarkStart w:id="16" w:name="_Toc8535"/>
      <w:r>
        <w:rPr>
          <w:rFonts w:ascii="Times New Roman" w:hAnsi="Times New Roman" w:eastAsia="黑体"/>
          <w:b/>
          <w:sz w:val="28"/>
        </w:rPr>
        <w:t>A. Data Preparation</w:t>
      </w:r>
      <w:bookmarkEnd w:id="15"/>
      <w:bookmarkEnd w:id="16"/>
    </w:p>
    <w:p w14:paraId="39E4B53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5DB2FFD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 input data itself poses the greatest challenge for multimodal sensor fusion due to the differences in data resolution and dimensionality. Camera sensors capture the environment as a projection onto the 2D image plane, while radar sensors typically capture measurements in the range-azimuth (BEV) plane. Broadly speaking, these two perception planes are</w:t>
      </w:r>
      <w:r>
        <w:rPr>
          <w:rFonts w:hint="eastAsia" w:eastAsia="宋体"/>
          <w:b w:val="0"/>
          <w:sz w:val="24"/>
          <w:lang w:val="en-US" w:eastAsia="zh-CN"/>
        </w:rPr>
        <w:t xml:space="preserve"> </w:t>
      </w:r>
      <w:r>
        <w:rPr>
          <w:rFonts w:ascii="Times New Roman" w:hAnsi="Times New Roman" w:eastAsia="宋体"/>
          <w:b w:val="0"/>
          <w:sz w:val="24"/>
        </w:rPr>
        <w:t>perpendicular to one another, which makes them difficult to fuse due to their small intersection. To counteract this, our method</w:t>
      </w:r>
      <w:r>
        <w:rPr>
          <w:rFonts w:hint="eastAsia" w:eastAsia="宋体"/>
          <w:b w:val="0"/>
          <w:sz w:val="24"/>
          <w:lang w:val="en-US" w:eastAsia="zh-CN"/>
        </w:rPr>
        <w:t xml:space="preserve"> </w:t>
      </w:r>
      <w:r>
        <w:rPr>
          <w:rFonts w:ascii="Times New Roman" w:hAnsi="Times New Roman" w:eastAsia="宋体"/>
          <w:b w:val="0"/>
          <w:sz w:val="24"/>
        </w:rPr>
        <w:t>is</w:t>
      </w:r>
      <w:r>
        <w:rPr>
          <w:rFonts w:hint="eastAsia" w:eastAsia="宋体"/>
          <w:b w:val="0"/>
          <w:sz w:val="24"/>
          <w:lang w:val="en-US" w:eastAsia="zh-CN"/>
        </w:rPr>
        <w:t xml:space="preserve"> </w:t>
      </w:r>
      <w:r>
        <w:rPr>
          <w:rFonts w:ascii="Times New Roman" w:hAnsi="Times New Roman" w:eastAsia="宋体"/>
          <w:b w:val="0"/>
          <w:sz w:val="24"/>
        </w:rPr>
        <w:t>built</w:t>
      </w:r>
      <w:r>
        <w:rPr>
          <w:rFonts w:hint="eastAsia" w:eastAsia="宋体"/>
          <w:b w:val="0"/>
          <w:sz w:val="24"/>
          <w:lang w:val="en-US" w:eastAsia="zh-CN"/>
        </w:rPr>
        <w:t xml:space="preserve"> </w:t>
      </w:r>
      <w:r>
        <w:rPr>
          <w:rFonts w:ascii="Times New Roman" w:hAnsi="Times New Roman" w:eastAsia="宋体"/>
          <w:b w:val="0"/>
          <w:sz w:val="24"/>
        </w:rPr>
        <w:t>on</w:t>
      </w:r>
      <w:r>
        <w:rPr>
          <w:rFonts w:hint="eastAsia" w:eastAsia="宋体"/>
          <w:b w:val="0"/>
          <w:sz w:val="24"/>
          <w:lang w:val="en-US" w:eastAsia="zh-CN"/>
        </w:rPr>
        <w:t xml:space="preserve"> </w:t>
      </w:r>
      <w:r>
        <w:rPr>
          <w:rFonts w:ascii="Times New Roman" w:hAnsi="Times New Roman" w:eastAsia="宋体"/>
          <w:b w:val="0"/>
          <w:sz w:val="24"/>
        </w:rPr>
        <w:t>4D</w:t>
      </w:r>
      <w:r>
        <w:rPr>
          <w:rFonts w:hint="eastAsia" w:eastAsia="宋体"/>
          <w:b w:val="0"/>
          <w:sz w:val="24"/>
          <w:lang w:val="en-US" w:eastAsia="zh-CN"/>
        </w:rPr>
        <w:t xml:space="preserve"> </w:t>
      </w:r>
      <w:r>
        <w:rPr>
          <w:rFonts w:ascii="Times New Roman" w:hAnsi="Times New Roman" w:eastAsia="宋体"/>
          <w:b w:val="0"/>
          <w:sz w:val="24"/>
        </w:rPr>
        <w:t>radar</w:t>
      </w:r>
      <w:r>
        <w:rPr>
          <w:rFonts w:hint="eastAsia" w:eastAsia="宋体"/>
          <w:b w:val="0"/>
          <w:sz w:val="24"/>
          <w:lang w:val="en-US" w:eastAsia="zh-CN"/>
        </w:rPr>
        <w:t xml:space="preserve"> </w:t>
      </w:r>
      <w:r>
        <w:rPr>
          <w:rFonts w:ascii="Times New Roman" w:hAnsi="Times New Roman" w:eastAsia="宋体"/>
          <w:b w:val="0"/>
          <w:sz w:val="24"/>
        </w:rPr>
        <w:t>data</w:t>
      </w:r>
      <w:r>
        <w:rPr>
          <w:rFonts w:hint="eastAsia" w:eastAsia="宋体"/>
          <w:b w:val="0"/>
          <w:sz w:val="24"/>
          <w:lang w:val="en-US" w:eastAsia="zh-CN"/>
        </w:rPr>
        <w:t xml:space="preserve"> </w:t>
      </w:r>
      <w:r>
        <w:rPr>
          <w:rFonts w:ascii="Times New Roman" w:hAnsi="Times New Roman" w:eastAsia="宋体"/>
          <w:b w:val="0"/>
          <w:sz w:val="24"/>
        </w:rPr>
        <w:t>with</w:t>
      </w:r>
      <w:r>
        <w:rPr>
          <w:rFonts w:hint="eastAsia" w:eastAsia="宋体"/>
          <w:b w:val="0"/>
          <w:sz w:val="24"/>
          <w:lang w:val="en-US" w:eastAsia="zh-CN"/>
        </w:rPr>
        <w:t xml:space="preserve"> </w:t>
      </w:r>
      <w:r>
        <w:rPr>
          <w:rFonts w:ascii="Times New Roman" w:hAnsi="Times New Roman" w:eastAsia="宋体"/>
          <w:b w:val="0"/>
          <w:sz w:val="24"/>
        </w:rPr>
        <w:t>three</w:t>
      </w:r>
      <w:r>
        <w:rPr>
          <w:rFonts w:hint="eastAsia" w:eastAsia="宋体"/>
          <w:b w:val="0"/>
          <w:sz w:val="24"/>
          <w:lang w:val="en-US" w:eastAsia="zh-CN"/>
        </w:rPr>
        <w:t xml:space="preserve"> </w:t>
      </w:r>
      <w:r>
        <w:rPr>
          <w:rFonts w:ascii="Times New Roman" w:hAnsi="Times New Roman" w:eastAsia="宋体"/>
          <w:b w:val="0"/>
          <w:sz w:val="24"/>
        </w:rPr>
        <w:t>spatial</w:t>
      </w:r>
      <w:r>
        <w:rPr>
          <w:rFonts w:hint="eastAsia" w:eastAsia="宋体"/>
          <w:b w:val="0"/>
          <w:sz w:val="24"/>
          <w:lang w:val="en-US" w:eastAsia="zh-CN"/>
        </w:rPr>
        <w:t xml:space="preserve"> </w:t>
      </w:r>
      <w:r>
        <w:rPr>
          <w:rFonts w:ascii="Times New Roman" w:hAnsi="Times New Roman" w:eastAsia="宋体"/>
          <w:b w:val="0"/>
          <w:sz w:val="24"/>
        </w:rPr>
        <w:t>dimensions and</w:t>
      </w:r>
      <w:r>
        <w:rPr>
          <w:rFonts w:hint="eastAsia" w:eastAsia="宋体"/>
          <w:b w:val="0"/>
          <w:sz w:val="24"/>
          <w:lang w:val="en-US" w:eastAsia="zh-CN"/>
        </w:rPr>
        <w:t xml:space="preserve"> </w:t>
      </w:r>
      <w:r>
        <w:rPr>
          <w:rFonts w:ascii="Times New Roman" w:hAnsi="Times New Roman" w:eastAsia="宋体"/>
          <w:b w:val="0"/>
          <w:sz w:val="24"/>
        </w:rPr>
        <w:t>one</w:t>
      </w:r>
      <w:r>
        <w:rPr>
          <w:rFonts w:hint="eastAsia" w:eastAsia="宋体"/>
          <w:b w:val="0"/>
          <w:sz w:val="24"/>
          <w:lang w:val="en-US" w:eastAsia="zh-CN"/>
        </w:rPr>
        <w:t xml:space="preserve"> </w:t>
      </w:r>
      <w:r>
        <w:rPr>
          <w:rFonts w:ascii="Times New Roman" w:hAnsi="Times New Roman" w:eastAsia="宋体"/>
          <w:b w:val="0"/>
          <w:sz w:val="24"/>
        </w:rPr>
        <w:t>Doppler</w:t>
      </w:r>
      <w:r>
        <w:rPr>
          <w:rFonts w:hint="eastAsia" w:eastAsia="宋体"/>
          <w:b w:val="0"/>
          <w:sz w:val="24"/>
          <w:lang w:val="en-US" w:eastAsia="zh-CN"/>
        </w:rPr>
        <w:t xml:space="preserve"> </w:t>
      </w:r>
      <w:r>
        <w:rPr>
          <w:rFonts w:ascii="Times New Roman" w:hAnsi="Times New Roman" w:eastAsia="宋体"/>
          <w:b w:val="0"/>
          <w:sz w:val="24"/>
        </w:rPr>
        <w:t>dimension.This</w:t>
      </w:r>
      <w:r>
        <w:rPr>
          <w:rFonts w:hint="eastAsia" w:eastAsia="宋体"/>
          <w:b w:val="0"/>
          <w:sz w:val="24"/>
          <w:lang w:val="en-US" w:eastAsia="zh-CN"/>
        </w:rPr>
        <w:t xml:space="preserve"> </w:t>
      </w:r>
      <w:r>
        <w:rPr>
          <w:rFonts w:ascii="Times New Roman" w:hAnsi="Times New Roman" w:eastAsia="宋体"/>
          <w:b w:val="0"/>
          <w:sz w:val="24"/>
        </w:rPr>
        <w:t>allows</w:t>
      </w:r>
      <w:r>
        <w:rPr>
          <w:rFonts w:hint="eastAsia" w:eastAsia="宋体"/>
          <w:b w:val="0"/>
          <w:sz w:val="24"/>
          <w:lang w:val="en-US" w:eastAsia="zh-CN"/>
        </w:rPr>
        <w:t xml:space="preserve"> </w:t>
      </w:r>
      <w:r>
        <w:rPr>
          <w:rFonts w:ascii="Times New Roman" w:hAnsi="Times New Roman" w:eastAsia="宋体"/>
          <w:b w:val="0"/>
          <w:sz w:val="24"/>
        </w:rPr>
        <w:t>us</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create</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physical relationship between the two data sources. However, working with 4D data is not ideal for two reasons. First, lifting camera data into 3D space is challenging due to the missing depth information, and second, processing high dimensional data has</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high</w:t>
      </w:r>
      <w:r>
        <w:rPr>
          <w:rFonts w:hint="eastAsia" w:eastAsia="宋体"/>
          <w:b w:val="0"/>
          <w:sz w:val="24"/>
          <w:lang w:val="en-US" w:eastAsia="zh-CN"/>
        </w:rPr>
        <w:t xml:space="preserve"> </w:t>
      </w:r>
      <w:r>
        <w:rPr>
          <w:rFonts w:ascii="Times New Roman" w:hAnsi="Times New Roman" w:eastAsia="宋体"/>
          <w:b w:val="0"/>
          <w:sz w:val="24"/>
        </w:rPr>
        <w:t>demand</w:t>
      </w:r>
      <w:r>
        <w:rPr>
          <w:rFonts w:hint="eastAsia" w:eastAsia="宋体"/>
          <w:b w:val="0"/>
          <w:sz w:val="24"/>
          <w:lang w:val="en-US" w:eastAsia="zh-CN"/>
        </w:rPr>
        <w:t xml:space="preserve"> </w:t>
      </w:r>
      <w:r>
        <w:rPr>
          <w:rFonts w:ascii="Times New Roman" w:hAnsi="Times New Roman" w:eastAsia="宋体"/>
          <w:b w:val="0"/>
          <w:sz w:val="24"/>
        </w:rPr>
        <w:t>on</w:t>
      </w:r>
      <w:r>
        <w:rPr>
          <w:rFonts w:hint="eastAsia" w:eastAsia="宋体"/>
          <w:b w:val="0"/>
          <w:sz w:val="24"/>
          <w:lang w:val="en-US" w:eastAsia="zh-CN"/>
        </w:rPr>
        <w:t xml:space="preserve"> </w:t>
      </w:r>
      <w:r>
        <w:rPr>
          <w:rFonts w:ascii="Times New Roman" w:hAnsi="Times New Roman" w:eastAsia="宋体"/>
          <w:b w:val="0"/>
          <w:sz w:val="24"/>
        </w:rPr>
        <w:t>computational</w:t>
      </w:r>
      <w:r>
        <w:rPr>
          <w:rFonts w:hint="eastAsia" w:eastAsia="宋体"/>
          <w:b w:val="0"/>
          <w:sz w:val="24"/>
          <w:lang w:val="en-US" w:eastAsia="zh-CN"/>
        </w:rPr>
        <w:t xml:space="preserve"> </w:t>
      </w:r>
      <w:r>
        <w:rPr>
          <w:rFonts w:ascii="Times New Roman" w:hAnsi="Times New Roman" w:eastAsia="宋体"/>
          <w:b w:val="0"/>
          <w:sz w:val="24"/>
        </w:rPr>
        <w:t>resources.Resolving</w:t>
      </w:r>
      <w:r>
        <w:rPr>
          <w:rFonts w:hint="eastAsia" w:eastAsia="宋体"/>
          <w:b w:val="0"/>
          <w:sz w:val="24"/>
          <w:lang w:val="en-US" w:eastAsia="zh-CN"/>
        </w:rPr>
        <w:t xml:space="preserve"> </w:t>
      </w:r>
      <w:r>
        <w:rPr>
          <w:rFonts w:ascii="Times New Roman" w:hAnsi="Times New Roman" w:eastAsia="宋体"/>
          <w:b w:val="0"/>
          <w:sz w:val="24"/>
        </w:rPr>
        <w:t>this dilemma, the radar data is projected onto the range-azimuth plane</w:t>
      </w:r>
      <w:r>
        <w:rPr>
          <w:rFonts w:hint="eastAsia" w:eastAsia="宋体"/>
          <w:b w:val="0"/>
          <w:sz w:val="24"/>
          <w:lang w:val="en-US" w:eastAsia="zh-CN"/>
        </w:rPr>
        <w:t xml:space="preserve"> </w:t>
      </w:r>
      <w:r>
        <w:rPr>
          <w:rFonts w:ascii="Times New Roman" w:hAnsi="Times New Roman" w:eastAsia="宋体"/>
          <w:b w:val="0"/>
          <w:sz w:val="24"/>
        </w:rPr>
        <w:t>as</w:t>
      </w:r>
      <w:r>
        <w:rPr>
          <w:rFonts w:hint="eastAsia" w:eastAsia="宋体"/>
          <w:b w:val="0"/>
          <w:sz w:val="24"/>
          <w:lang w:val="en-US" w:eastAsia="zh-CN"/>
        </w:rPr>
        <w:t xml:space="preserve"> </w:t>
      </w:r>
      <w:r>
        <w:rPr>
          <w:rFonts w:ascii="Times New Roman" w:hAnsi="Times New Roman" w:eastAsia="宋体"/>
          <w:b w:val="0"/>
          <w:sz w:val="24"/>
        </w:rPr>
        <w:t>well</w:t>
      </w:r>
      <w:r>
        <w:rPr>
          <w:rFonts w:hint="eastAsia" w:eastAsia="宋体"/>
          <w:b w:val="0"/>
          <w:sz w:val="24"/>
          <w:lang w:val="en-US" w:eastAsia="zh-CN"/>
        </w:rPr>
        <w:t xml:space="preserve"> </w:t>
      </w:r>
      <w:r>
        <w:rPr>
          <w:rFonts w:ascii="Times New Roman" w:hAnsi="Times New Roman" w:eastAsia="宋体"/>
          <w:b w:val="0"/>
          <w:sz w:val="24"/>
        </w:rPr>
        <w:t>as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azimuth-elevation</w:t>
      </w:r>
      <w:r>
        <w:rPr>
          <w:rFonts w:hint="eastAsia" w:eastAsia="宋体"/>
          <w:b w:val="0"/>
          <w:sz w:val="24"/>
          <w:lang w:val="en-US" w:eastAsia="zh-CN"/>
        </w:rPr>
        <w:t xml:space="preserve"> </w:t>
      </w:r>
      <w:r>
        <w:rPr>
          <w:rFonts w:ascii="Times New Roman" w:hAnsi="Times New Roman" w:eastAsia="宋体"/>
          <w:b w:val="0"/>
          <w:sz w:val="24"/>
        </w:rPr>
        <w:t>plane.This</w:t>
      </w:r>
      <w:r>
        <w:rPr>
          <w:rFonts w:hint="eastAsia" w:eastAsia="宋体"/>
          <w:b w:val="0"/>
          <w:sz w:val="24"/>
          <w:lang w:val="en-US" w:eastAsia="zh-CN"/>
        </w:rPr>
        <w:t xml:space="preserve"> </w:t>
      </w:r>
      <w:r>
        <w:rPr>
          <w:rFonts w:ascii="Times New Roman" w:hAnsi="Times New Roman" w:eastAsia="宋体"/>
          <w:b w:val="0"/>
          <w:sz w:val="24"/>
        </w:rPr>
        <w:t>way,we</w:t>
      </w:r>
      <w:r>
        <w:rPr>
          <w:rFonts w:hint="eastAsia" w:eastAsia="宋体"/>
          <w:b w:val="0"/>
          <w:sz w:val="24"/>
          <w:lang w:val="en-US" w:eastAsia="zh-CN"/>
        </w:rPr>
        <w:t xml:space="preserve"> </w:t>
      </w:r>
      <w:r>
        <w:rPr>
          <w:rFonts w:ascii="Times New Roman" w:hAnsi="Times New Roman" w:eastAsia="宋体"/>
          <w:b w:val="0"/>
          <w:sz w:val="24"/>
        </w:rPr>
        <w:t>can create a complementary data source to the camera data while reducing the data size and creating a physical relationship between the image and the BEV plane to regress 3D objects.</w:t>
      </w:r>
    </w:p>
    <w:p w14:paraId="649D477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To address the challenges associated with diverging data formats and sensor resolutions, our method is based on raw (cube-level) radar data. Usually, radar data is given as an irregular, sparse point cloud with a few hundred points per sample, while camera data is represented in a structured grid format with millions of pixels. Not only is it difficult to fuse these two data formats, but a fusion is also associated with a high loss of information or computational overhead </w:t>
      </w:r>
      <w:r>
        <w:rPr>
          <w:rFonts w:hint="eastAsia" w:eastAsia="宋体"/>
          <w:b w:val="0"/>
          <w:sz w:val="24"/>
          <w:lang w:eastAsia="zh-CN"/>
        </w:rPr>
        <w:t xml:space="preserve"> </w:t>
      </w:r>
      <w:r>
        <w:rPr>
          <w:rFonts w:ascii="Times New Roman" w:hAnsi="Times New Roman" w:eastAsia="宋体"/>
          <w:b w:val="0"/>
          <w:sz w:val="24"/>
        </w:rPr>
        <w:t>. Furthermore, radar point clouds are the results of a multistage signal</w:t>
      </w:r>
      <w:r>
        <w:rPr>
          <w:rFonts w:hint="eastAsia" w:eastAsia="宋体"/>
          <w:b w:val="0"/>
          <w:sz w:val="24"/>
          <w:lang w:val="en-US" w:eastAsia="zh-CN"/>
        </w:rPr>
        <w:t xml:space="preserve"> </w:t>
      </w:r>
      <w:r>
        <w:rPr>
          <w:rFonts w:ascii="Times New Roman" w:hAnsi="Times New Roman" w:eastAsia="宋体"/>
          <w:b w:val="0"/>
          <w:sz w:val="24"/>
        </w:rPr>
        <w:t>processing</w:t>
      </w:r>
      <w:r>
        <w:rPr>
          <w:rFonts w:hint="eastAsia" w:eastAsia="宋体"/>
          <w:b w:val="0"/>
          <w:sz w:val="24"/>
          <w:lang w:val="en-US" w:eastAsia="zh-CN"/>
        </w:rPr>
        <w:t xml:space="preserve"> </w:t>
      </w:r>
      <w:r>
        <w:rPr>
          <w:rFonts w:ascii="Times New Roman" w:hAnsi="Times New Roman" w:eastAsia="宋体"/>
          <w:b w:val="0"/>
          <w:sz w:val="24"/>
        </w:rPr>
        <w:t>chain(explained</w:t>
      </w:r>
      <w:r>
        <w:rPr>
          <w:rFonts w:hint="eastAsia" w:eastAsia="宋体"/>
          <w:b w:val="0"/>
          <w:sz w:val="24"/>
          <w:lang w:val="en-US" w:eastAsia="zh-CN"/>
        </w:rPr>
        <w:t xml:space="preserve"> </w:t>
      </w:r>
      <w:r>
        <w:rPr>
          <w:rFonts w:ascii="Times New Roman" w:hAnsi="Times New Roman" w:eastAsia="宋体"/>
          <w:b w:val="0"/>
          <w:sz w:val="24"/>
        </w:rPr>
        <w:t>in</w:t>
      </w:r>
      <w:r>
        <w:rPr>
          <w:rFonts w:hint="eastAsia" w:eastAsia="宋体"/>
          <w:b w:val="0"/>
          <w:sz w:val="24"/>
          <w:lang w:val="en-US" w:eastAsia="zh-CN"/>
        </w:rPr>
        <w:t xml:space="preserve"> </w:t>
      </w:r>
      <w:r>
        <w:rPr>
          <w:rFonts w:ascii="Times New Roman" w:hAnsi="Times New Roman" w:eastAsia="宋体"/>
          <w:b w:val="0"/>
          <w:sz w:val="24"/>
        </w:rPr>
        <w:t>SectionII)</w:t>
      </w:r>
      <w:r>
        <w:rPr>
          <w:rFonts w:hint="eastAsia" w:eastAsia="宋体"/>
          <w:b w:val="0"/>
          <w:sz w:val="24"/>
          <w:lang w:val="en-US" w:eastAsia="zh-CN"/>
        </w:rPr>
        <w:t xml:space="preserve"> </w:t>
      </w:r>
      <w:r>
        <w:rPr>
          <w:rFonts w:ascii="Times New Roman" w:hAnsi="Times New Roman" w:eastAsia="宋体"/>
          <w:b w:val="0"/>
          <w:sz w:val="24"/>
        </w:rPr>
        <w:t>during</w:t>
      </w:r>
      <w:r>
        <w:rPr>
          <w:rFonts w:hint="eastAsia" w:eastAsia="宋体"/>
          <w:b w:val="0"/>
          <w:sz w:val="24"/>
          <w:lang w:val="en-US" w:eastAsia="zh-CN"/>
        </w:rPr>
        <w:t xml:space="preserve"> </w:t>
      </w:r>
      <w:r>
        <w:rPr>
          <w:rFonts w:ascii="Times New Roman" w:hAnsi="Times New Roman" w:eastAsia="宋体"/>
          <w:b w:val="0"/>
          <w:sz w:val="24"/>
        </w:rPr>
        <w:t xml:space="preserve">which a lot of information is lost and which deteriorates perception performance </w:t>
      </w:r>
      <w:r>
        <w:rPr>
          <w:rFonts w:hint="eastAsia" w:eastAsia="宋体"/>
          <w:b w:val="0"/>
          <w:sz w:val="24"/>
          <w:lang w:eastAsia="zh-CN"/>
        </w:rPr>
        <w:t xml:space="preserve"> </w:t>
      </w:r>
      <w:r>
        <w:rPr>
          <w:rFonts w:ascii="Times New Roman" w:hAnsi="Times New Roman" w:eastAsia="宋体"/>
          <w:b w:val="0"/>
          <w:sz w:val="24"/>
        </w:rPr>
        <w:t>. Therefore, our method utilizes raw (cubelevel) radar data, avoiding the loss of information, creating a uniform data representation, and lowering the differences in data resolution.</w:t>
      </w:r>
    </w:p>
    <w:p w14:paraId="5B0D77E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Following this idea, the 4D radar cube is projected onto the range-azimuth (RA) and azimuth-elevation (AE) plane. However, to avoid the loss of important information and minimize the sensitivity to input noise, the design of the projection (dimensional reduction) follows a three-step process. First, a set of 30 initial radar features was defined that were proven to be significant to radar-based perception by previous studies </w:t>
      </w:r>
      <w:r>
        <w:rPr>
          <w:rFonts w:hint="eastAsia" w:eastAsia="宋体"/>
          <w:b w:val="0"/>
          <w:sz w:val="24"/>
          <w:lang w:eastAsia="zh-CN"/>
        </w:rPr>
        <w:t xml:space="preserve"> </w:t>
      </w:r>
      <w:r>
        <w:rPr>
          <w:rFonts w:ascii="Times New Roman" w:hAnsi="Times New Roman" w:eastAsia="宋体"/>
          <w:b w:val="0"/>
          <w:sz w:val="24"/>
        </w:rPr>
        <w:t xml:space="preserve">, </w:t>
      </w:r>
      <w:r>
        <w:rPr>
          <w:rFonts w:hint="eastAsia" w:eastAsia="宋体"/>
          <w:b w:val="0"/>
          <w:sz w:val="24"/>
          <w:lang w:eastAsia="zh-CN"/>
        </w:rPr>
        <w:t xml:space="preserve"> </w:t>
      </w:r>
      <w:r>
        <w:rPr>
          <w:rFonts w:ascii="Times New Roman" w:hAnsi="Times New Roman" w:eastAsia="宋体"/>
          <w:b w:val="0"/>
          <w:sz w:val="24"/>
        </w:rPr>
        <w:t>. Secondly, a model was trained on all 30 radar features before the weights of the first model layer</w:t>
      </w:r>
      <w:r>
        <w:rPr>
          <w:rFonts w:hint="eastAsia" w:eastAsia="宋体"/>
          <w:b w:val="0"/>
          <w:sz w:val="24"/>
          <w:lang w:val="en-US" w:eastAsia="zh-CN"/>
        </w:rPr>
        <w:t xml:space="preserve"> </w:t>
      </w:r>
      <w:r>
        <w:rPr>
          <w:rFonts w:ascii="Times New Roman" w:hAnsi="Times New Roman" w:eastAsia="宋体"/>
          <w:b w:val="0"/>
          <w:sz w:val="24"/>
        </w:rPr>
        <w:t>were</w:t>
      </w:r>
      <w:r>
        <w:rPr>
          <w:rFonts w:hint="eastAsia" w:eastAsia="宋体"/>
          <w:b w:val="0"/>
          <w:sz w:val="24"/>
          <w:lang w:val="en-US" w:eastAsia="zh-CN"/>
        </w:rPr>
        <w:t xml:space="preserve"> </w:t>
      </w:r>
      <w:r>
        <w:rPr>
          <w:rFonts w:ascii="Times New Roman" w:hAnsi="Times New Roman" w:eastAsia="宋体"/>
          <w:b w:val="0"/>
          <w:sz w:val="24"/>
        </w:rPr>
        <w:t>analyzed</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determine</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importance</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individual features to the converged model. Lastly, a sensitivity analysis was conducted where noise was added to individual input features and the changes in the output were monitored to determine the sensitivity of the model to input noise. As a result, the maximum, median, and variance of the amplitude and Doppler values were chosen to be extracted during the radar data projection. In addition, the first and last three cells of the radar cube are cut off to avoid DFFT artifacts in the AE projection. Besides that, the image data is rescaled to an input</w:t>
      </w:r>
      <w:r>
        <w:rPr>
          <w:rFonts w:hint="eastAsia" w:eastAsia="宋体"/>
          <w:b w:val="0"/>
          <w:sz w:val="24"/>
          <w:lang w:val="en-US" w:eastAsia="zh-CN"/>
        </w:rPr>
        <w:t xml:space="preserve"> </w:t>
      </w:r>
      <w:r>
        <w:rPr>
          <w:rFonts w:ascii="Times New Roman" w:hAnsi="Times New Roman" w:eastAsia="宋体"/>
          <w:b w:val="0"/>
          <w:sz w:val="24"/>
        </w:rPr>
        <w:t>heigh</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f512</w:t>
      </w:r>
      <w:r>
        <w:rPr>
          <w:rFonts w:hint="eastAsia" w:eastAsia="宋体"/>
          <w:b w:val="0"/>
          <w:sz w:val="24"/>
          <w:lang w:val="en-US" w:eastAsia="zh-CN"/>
        </w:rPr>
        <w:t xml:space="preserve"> </w:t>
      </w:r>
      <w:r>
        <w:rPr>
          <w:rFonts w:ascii="Times New Roman" w:hAnsi="Times New Roman" w:eastAsia="宋体"/>
          <w:b w:val="0"/>
          <w:sz w:val="24"/>
        </w:rPr>
        <w:t>pixels</w:t>
      </w:r>
      <w:r>
        <w:rPr>
          <w:rFonts w:hint="eastAsia" w:eastAsia="宋体"/>
          <w:b w:val="0"/>
          <w:sz w:val="24"/>
          <w:lang w:val="en-US" w:eastAsia="zh-CN"/>
        </w:rPr>
        <w:t xml:space="preserve"> </w:t>
      </w:r>
      <w:r>
        <w:rPr>
          <w:rFonts w:ascii="Times New Roman" w:hAnsi="Times New Roman" w:eastAsia="宋体"/>
          <w:b w:val="0"/>
          <w:sz w:val="24"/>
        </w:rPr>
        <w:t>using</w:t>
      </w:r>
      <w:r>
        <w:rPr>
          <w:rFonts w:hint="eastAsia" w:eastAsia="宋体"/>
          <w:b w:val="0"/>
          <w:sz w:val="24"/>
          <w:lang w:val="en-US" w:eastAsia="zh-CN"/>
        </w:rPr>
        <w:t xml:space="preserve"> </w:t>
      </w:r>
      <w:r>
        <w:rPr>
          <w:rFonts w:ascii="Times New Roman" w:hAnsi="Times New Roman" w:eastAsia="宋体"/>
          <w:b w:val="0"/>
          <w:sz w:val="24"/>
        </w:rPr>
        <w:t>bilinear</w:t>
      </w:r>
      <w:r>
        <w:rPr>
          <w:rFonts w:hint="eastAsia" w:eastAsia="宋体"/>
          <w:b w:val="0"/>
          <w:sz w:val="24"/>
          <w:lang w:val="en-US" w:eastAsia="zh-CN"/>
        </w:rPr>
        <w:t xml:space="preserve"> </w:t>
      </w:r>
      <w:r>
        <w:rPr>
          <w:rFonts w:ascii="Times New Roman" w:hAnsi="Times New Roman" w:eastAsia="宋体"/>
          <w:b w:val="0"/>
          <w:sz w:val="24"/>
        </w:rPr>
        <w:t>interpolation</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lower the demand on computational resources.</w:t>
      </w:r>
    </w:p>
    <w:p w14:paraId="5298F28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17C24771">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7" w:name="_Toc380"/>
      <w:bookmarkStart w:id="18" w:name="_Toc7770"/>
      <w:r>
        <w:rPr>
          <w:rFonts w:ascii="Times New Roman" w:hAnsi="Times New Roman" w:eastAsia="黑体"/>
          <w:b/>
          <w:sz w:val="28"/>
        </w:rPr>
        <w:t>B. Feature Extraction</w:t>
      </w:r>
      <w:bookmarkEnd w:id="17"/>
      <w:bookmarkEnd w:id="18"/>
    </w:p>
    <w:p w14:paraId="3A82800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1492C6C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The multimodal input data is fed to consecutive backbone and neck models to deduce expressive features for the desired detection task. Every input is fed to an individual backbone model resulting in three parallel backbones. The purpose of the backbone networks is the extraction of expressive, higher-dimensional features for the subsequent sensor fusion and is chosen to be a ResNet </w:t>
      </w:r>
      <w:r>
        <w:rPr>
          <w:rFonts w:hint="eastAsia" w:eastAsia="宋体"/>
          <w:b w:val="0"/>
          <w:sz w:val="24"/>
          <w:lang w:eastAsia="zh-CN"/>
        </w:rPr>
        <w:t xml:space="preserve"> </w:t>
      </w:r>
      <w:r>
        <w:rPr>
          <w:rFonts w:ascii="Times New Roman" w:hAnsi="Times New Roman" w:eastAsia="宋体"/>
          <w:b w:val="0"/>
          <w:sz w:val="24"/>
        </w:rPr>
        <w:t xml:space="preserve"> architecture. Since the standard ResNet implementation resizes the inputs to a height of 256, the resulting feature maps of all inputs have similar spatial dimensions. In addition, multi-scale feature maps are extracted</w:t>
      </w:r>
      <w:r>
        <w:rPr>
          <w:rFonts w:hint="eastAsia" w:eastAsia="宋体"/>
          <w:b w:val="0"/>
          <w:sz w:val="24"/>
          <w:lang w:val="en-US" w:eastAsia="zh-CN"/>
        </w:rPr>
        <w:t xml:space="preserve"> </w:t>
      </w:r>
      <w:r>
        <w:rPr>
          <w:rFonts w:ascii="Times New Roman" w:hAnsi="Times New Roman" w:eastAsia="宋体"/>
          <w:b w:val="0"/>
          <w:sz w:val="24"/>
        </w:rPr>
        <w:t>from</w:t>
      </w:r>
      <w:r>
        <w:rPr>
          <w:rFonts w:hint="eastAsia" w:eastAsia="宋体"/>
          <w:b w:val="0"/>
          <w:sz w:val="24"/>
          <w:lang w:val="en-US" w:eastAsia="zh-CN"/>
        </w:rPr>
        <w:t xml:space="preserve"> </w:t>
      </w:r>
      <w:r>
        <w:rPr>
          <w:rFonts w:ascii="Times New Roman" w:hAnsi="Times New Roman" w:eastAsia="宋体"/>
          <w:b w:val="0"/>
          <w:sz w:val="24"/>
        </w:rPr>
        <w:t>inter</w:t>
      </w:r>
      <w:r>
        <w:rPr>
          <w:rFonts w:hint="eastAsia" w:eastAsia="宋体"/>
          <w:b w:val="0"/>
          <w:sz w:val="24"/>
          <w:lang w:val="en-US" w:eastAsia="zh-CN"/>
        </w:rPr>
        <w:t xml:space="preserve"> </w:t>
      </w:r>
      <w:r>
        <w:rPr>
          <w:rFonts w:ascii="Times New Roman" w:hAnsi="Times New Roman" w:eastAsia="宋体"/>
          <w:b w:val="0"/>
          <w:sz w:val="24"/>
        </w:rPr>
        <w:t>mediate</w:t>
      </w:r>
      <w:r>
        <w:rPr>
          <w:rFonts w:hint="eastAsia" w:eastAsia="宋体"/>
          <w:b w:val="0"/>
          <w:sz w:val="24"/>
          <w:lang w:val="en-US" w:eastAsia="zh-CN"/>
        </w:rPr>
        <w:t xml:space="preserve"> </w:t>
      </w:r>
      <w:r>
        <w:rPr>
          <w:rFonts w:ascii="Times New Roman" w:hAnsi="Times New Roman" w:eastAsia="宋体"/>
          <w:b w:val="0"/>
          <w:sz w:val="24"/>
        </w:rPr>
        <w:t>backbone</w:t>
      </w:r>
      <w:r>
        <w:rPr>
          <w:rFonts w:hint="eastAsia" w:eastAsia="宋体"/>
          <w:b w:val="0"/>
          <w:sz w:val="24"/>
          <w:lang w:val="en-US" w:eastAsia="zh-CN"/>
        </w:rPr>
        <w:t xml:space="preserve"> </w:t>
      </w:r>
      <w:r>
        <w:rPr>
          <w:rFonts w:ascii="Times New Roman" w:hAnsi="Times New Roman" w:eastAsia="宋体"/>
          <w:b w:val="0"/>
          <w:sz w:val="24"/>
        </w:rPr>
        <w:t>layers(to</w:t>
      </w:r>
      <w:r>
        <w:rPr>
          <w:rFonts w:hint="eastAsia" w:eastAsia="宋体"/>
          <w:b w:val="0"/>
          <w:sz w:val="24"/>
          <w:lang w:val="en-US" w:eastAsia="zh-CN"/>
        </w:rPr>
        <w:t xml:space="preserve"> </w:t>
      </w:r>
      <w:r>
        <w:rPr>
          <w:rFonts w:ascii="Times New Roman" w:hAnsi="Times New Roman" w:eastAsia="宋体"/>
          <w:b w:val="0"/>
          <w:sz w:val="24"/>
        </w:rPr>
        <w:t>detect</w:t>
      </w:r>
      <w:r>
        <w:rPr>
          <w:rFonts w:hint="eastAsia" w:eastAsia="宋体"/>
          <w:b w:val="0"/>
          <w:sz w:val="24"/>
          <w:lang w:val="en-US" w:eastAsia="zh-CN"/>
        </w:rPr>
        <w:t xml:space="preserve"> </w:t>
      </w:r>
      <w:r>
        <w:rPr>
          <w:rFonts w:ascii="Times New Roman" w:hAnsi="Times New Roman" w:eastAsia="宋体"/>
          <w:b w:val="0"/>
          <w:sz w:val="24"/>
        </w:rPr>
        <w:t>objects at different scales) and skip connections are used to directly pass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input</w:t>
      </w:r>
      <w:r>
        <w:rPr>
          <w:rFonts w:hint="eastAsia" w:eastAsia="宋体"/>
          <w:b w:val="0"/>
          <w:sz w:val="24"/>
          <w:lang w:val="en-US" w:eastAsia="zh-CN"/>
        </w:rPr>
        <w:t xml:space="preserve"> </w:t>
      </w:r>
      <w:r>
        <w:rPr>
          <w:rFonts w:ascii="Times New Roman" w:hAnsi="Times New Roman" w:eastAsia="宋体"/>
          <w:b w:val="0"/>
          <w:sz w:val="24"/>
        </w:rPr>
        <w:t>data</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neck</w:t>
      </w:r>
      <w:r>
        <w:rPr>
          <w:rFonts w:hint="eastAsia" w:eastAsia="宋体"/>
          <w:b w:val="0"/>
          <w:sz w:val="24"/>
          <w:lang w:val="en-US" w:eastAsia="zh-CN"/>
        </w:rPr>
        <w:t xml:space="preserve"> </w:t>
      </w:r>
      <w:r>
        <w:rPr>
          <w:rFonts w:ascii="Times New Roman" w:hAnsi="Times New Roman" w:eastAsia="宋体"/>
          <w:b w:val="0"/>
          <w:sz w:val="24"/>
        </w:rPr>
        <w:t>models</w:t>
      </w:r>
      <w:r>
        <w:rPr>
          <w:rFonts w:hint="eastAsia" w:eastAsia="宋体"/>
          <w:b w:val="0"/>
          <w:sz w:val="24"/>
          <w:lang w:eastAsia="zh-CN"/>
        </w:rPr>
        <w:t xml:space="preserve"> </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More</w:t>
      </w:r>
      <w:r>
        <w:rPr>
          <w:rFonts w:hint="eastAsia" w:eastAsia="宋体"/>
          <w:b w:val="0"/>
          <w:sz w:val="24"/>
          <w:lang w:val="en-US" w:eastAsia="zh-CN"/>
        </w:rPr>
        <w:t xml:space="preserve"> </w:t>
      </w:r>
      <w:r>
        <w:rPr>
          <w:rFonts w:ascii="Times New Roman" w:hAnsi="Times New Roman" w:eastAsia="宋体"/>
          <w:b w:val="0"/>
          <w:sz w:val="24"/>
        </w:rPr>
        <w:t xml:space="preserve">specifically, a ResNet-101 is used for the camera data and a ResNet- 50 for both radar data inputs. The larger image backbone is chosen because of the higher image data resolution compared to the radar data. All backbones have been pre-trained on the ImageNet database </w:t>
      </w:r>
      <w:r>
        <w:rPr>
          <w:rFonts w:hint="eastAsia" w:eastAsia="宋体"/>
          <w:b w:val="0"/>
          <w:sz w:val="24"/>
          <w:lang w:eastAsia="zh-CN"/>
        </w:rPr>
        <w:t xml:space="preserve"> </w:t>
      </w:r>
      <w:r>
        <w:rPr>
          <w:rFonts w:ascii="Times New Roman" w:hAnsi="Times New Roman" w:eastAsia="宋体"/>
          <w:b w:val="0"/>
          <w:sz w:val="24"/>
        </w:rPr>
        <w:t xml:space="preserve"> and a single 1x1 convolution layer is added</w:t>
      </w:r>
      <w:r>
        <w:rPr>
          <w:rFonts w:hint="eastAsia" w:eastAsia="宋体"/>
          <w:b w:val="0"/>
          <w:sz w:val="24"/>
          <w:lang w:val="en-US" w:eastAsia="zh-CN"/>
        </w:rPr>
        <w:t xml:space="preserve"> </w:t>
      </w:r>
      <w:r>
        <w:rPr>
          <w:rFonts w:ascii="Times New Roman" w:hAnsi="Times New Roman" w:eastAsia="宋体"/>
          <w:b w:val="0"/>
          <w:sz w:val="24"/>
        </w:rPr>
        <w:t>infront</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radar</w:t>
      </w:r>
      <w:r>
        <w:rPr>
          <w:rFonts w:hint="eastAsia" w:eastAsia="宋体"/>
          <w:b w:val="0"/>
          <w:sz w:val="24"/>
          <w:lang w:val="en-US" w:eastAsia="zh-CN"/>
        </w:rPr>
        <w:t xml:space="preserve"> </w:t>
      </w:r>
      <w:r>
        <w:rPr>
          <w:rFonts w:ascii="Times New Roman" w:hAnsi="Times New Roman" w:eastAsia="宋体"/>
          <w:b w:val="0"/>
          <w:sz w:val="24"/>
        </w:rPr>
        <w:t>backbones</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make</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m</w:t>
      </w:r>
      <w:r>
        <w:rPr>
          <w:rFonts w:hint="eastAsia" w:eastAsia="宋体"/>
          <w:b w:val="0"/>
          <w:sz w:val="24"/>
          <w:lang w:val="en-US" w:eastAsia="zh-CN"/>
        </w:rPr>
        <w:t xml:space="preserve"> </w:t>
      </w:r>
      <w:r>
        <w:rPr>
          <w:rFonts w:ascii="Times New Roman" w:hAnsi="Times New Roman" w:eastAsia="宋体"/>
          <w:b w:val="0"/>
          <w:sz w:val="24"/>
        </w:rPr>
        <w:t>compatible with the six feature dimensions of the radar data.</w:t>
      </w:r>
    </w:p>
    <w:p w14:paraId="2CBD80C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 neck models are responsible for feature alignment and ensuring homogeneous feature dimensions. They align the feature dimensions of the multi-scale feature maps and the sensor raw data, which is required for the subsequent sensor fusion. In addition, it also exchanges information between the four feature maps (from three backbone models and the raw inputdata).For</w:t>
      </w:r>
      <w:r>
        <w:rPr>
          <w:rFonts w:hint="eastAsia" w:eastAsia="宋体"/>
          <w:b w:val="0"/>
          <w:sz w:val="24"/>
          <w:lang w:val="en-US" w:eastAsia="zh-CN"/>
        </w:rPr>
        <w:t xml:space="preserve"> </w:t>
      </w:r>
      <w:r>
        <w:rPr>
          <w:rFonts w:ascii="Times New Roman" w:hAnsi="Times New Roman" w:eastAsia="宋体"/>
          <w:b w:val="0"/>
          <w:sz w:val="24"/>
        </w:rPr>
        <w:t>this</w:t>
      </w:r>
      <w:r>
        <w:rPr>
          <w:rFonts w:hint="eastAsia" w:eastAsia="宋体"/>
          <w:b w:val="0"/>
          <w:sz w:val="24"/>
          <w:lang w:val="en-US" w:eastAsia="zh-CN"/>
        </w:rPr>
        <w:t xml:space="preserve"> </w:t>
      </w:r>
      <w:r>
        <w:rPr>
          <w:rFonts w:ascii="Times New Roman" w:hAnsi="Times New Roman" w:eastAsia="宋体"/>
          <w:b w:val="0"/>
          <w:sz w:val="24"/>
        </w:rPr>
        <w:t>purpose,a</w:t>
      </w:r>
      <w:r>
        <w:rPr>
          <w:rFonts w:hint="eastAsia" w:eastAsia="宋体"/>
          <w:b w:val="0"/>
          <w:sz w:val="24"/>
          <w:lang w:val="en-US" w:eastAsia="zh-CN"/>
        </w:rPr>
        <w:t xml:space="preserve"> </w:t>
      </w:r>
      <w:r>
        <w:rPr>
          <w:rFonts w:ascii="Times New Roman" w:hAnsi="Times New Roman" w:eastAsia="宋体"/>
          <w:b w:val="0"/>
          <w:sz w:val="24"/>
        </w:rPr>
        <w:t>Feature</w:t>
      </w:r>
      <w:r>
        <w:rPr>
          <w:rFonts w:hint="eastAsia" w:eastAsia="宋体"/>
          <w:b w:val="0"/>
          <w:sz w:val="24"/>
          <w:lang w:val="en-US" w:eastAsia="zh-CN"/>
        </w:rPr>
        <w:t xml:space="preserve"> </w:t>
      </w:r>
      <w:r>
        <w:rPr>
          <w:rFonts w:ascii="Times New Roman" w:hAnsi="Times New Roman" w:eastAsia="宋体"/>
          <w:b w:val="0"/>
          <w:sz w:val="24"/>
        </w:rPr>
        <w:t>Pyramid</w:t>
      </w:r>
      <w:r>
        <w:rPr>
          <w:rFonts w:hint="eastAsia" w:eastAsia="宋体"/>
          <w:b w:val="0"/>
          <w:sz w:val="24"/>
          <w:lang w:val="en-US" w:eastAsia="zh-CN"/>
        </w:rPr>
        <w:t xml:space="preserve"> </w:t>
      </w:r>
      <w:r>
        <w:rPr>
          <w:rFonts w:ascii="Times New Roman" w:hAnsi="Times New Roman" w:eastAsia="宋体"/>
          <w:b w:val="0"/>
          <w:sz w:val="24"/>
        </w:rPr>
        <w:t>Network</w:t>
      </w:r>
      <w:r>
        <w:rPr>
          <w:rFonts w:hint="eastAsia" w:eastAsia="宋体"/>
          <w:b w:val="0"/>
          <w:sz w:val="24"/>
          <w:lang w:eastAsia="zh-CN"/>
        </w:rPr>
        <w:t xml:space="preserve"> </w:t>
      </w:r>
      <w:r>
        <w:rPr>
          <w:rFonts w:ascii="Times New Roman" w:hAnsi="Times New Roman" w:eastAsia="宋体"/>
          <w:b w:val="0"/>
          <w:sz w:val="24"/>
        </w:rPr>
        <w:t xml:space="preserve"> with an output feature dimension of 16 is used.</w:t>
      </w:r>
    </w:p>
    <w:p w14:paraId="58F65BD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7A1F6926">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9" w:name="_Toc32681"/>
      <w:bookmarkStart w:id="20" w:name="_Toc17482"/>
      <w:r>
        <w:rPr>
          <w:rFonts w:ascii="Times New Roman" w:hAnsi="Times New Roman" w:eastAsia="黑体"/>
          <w:b/>
          <w:sz w:val="28"/>
        </w:rPr>
        <w:t>C. Sensor Fusion</w:t>
      </w:r>
      <w:bookmarkEnd w:id="19"/>
      <w:bookmarkEnd w:id="20"/>
    </w:p>
    <w:p w14:paraId="17006A7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5BCA3EF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Our</w:t>
      </w:r>
      <w:r>
        <w:rPr>
          <w:rFonts w:hint="eastAsia" w:eastAsia="宋体"/>
          <w:b w:val="0"/>
          <w:sz w:val="24"/>
          <w:lang w:val="en-US" w:eastAsia="zh-CN"/>
        </w:rPr>
        <w:t xml:space="preserve"> </w:t>
      </w:r>
      <w:r>
        <w:rPr>
          <w:rFonts w:ascii="Times New Roman" w:hAnsi="Times New Roman" w:eastAsia="宋体"/>
          <w:b w:val="0"/>
          <w:sz w:val="24"/>
        </w:rPr>
        <w:t>sensor</w:t>
      </w:r>
      <w:r>
        <w:rPr>
          <w:rFonts w:hint="eastAsia" w:eastAsia="宋体"/>
          <w:b w:val="0"/>
          <w:sz w:val="24"/>
          <w:lang w:val="en-US" w:eastAsia="zh-CN"/>
        </w:rPr>
        <w:t xml:space="preserve"> </w:t>
      </w:r>
      <w:r>
        <w:rPr>
          <w:rFonts w:ascii="Times New Roman" w:hAnsi="Times New Roman" w:eastAsia="宋体"/>
          <w:b w:val="0"/>
          <w:sz w:val="24"/>
        </w:rPr>
        <w:t>fusion</w:t>
      </w:r>
      <w:r>
        <w:rPr>
          <w:rFonts w:hint="eastAsia" w:eastAsia="宋体"/>
          <w:b w:val="0"/>
          <w:sz w:val="24"/>
          <w:lang w:val="en-US" w:eastAsia="zh-CN"/>
        </w:rPr>
        <w:t xml:space="preserve"> </w:t>
      </w:r>
      <w:r>
        <w:rPr>
          <w:rFonts w:ascii="Times New Roman" w:hAnsi="Times New Roman" w:eastAsia="宋体"/>
          <w:b w:val="0"/>
          <w:sz w:val="24"/>
        </w:rPr>
        <w:t>model</w:t>
      </w:r>
      <w:r>
        <w:rPr>
          <w:rFonts w:hint="eastAsia" w:eastAsia="宋体"/>
          <w:b w:val="0"/>
          <w:sz w:val="24"/>
          <w:lang w:val="en-US" w:eastAsia="zh-CN"/>
        </w:rPr>
        <w:t xml:space="preserve"> </w:t>
      </w:r>
      <w:r>
        <w:rPr>
          <w:rFonts w:ascii="Times New Roman" w:hAnsi="Times New Roman" w:eastAsia="宋体"/>
          <w:b w:val="0"/>
          <w:sz w:val="24"/>
        </w:rPr>
        <w:t>allows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direct</w:t>
      </w:r>
      <w:r>
        <w:rPr>
          <w:rFonts w:hint="eastAsia" w:eastAsia="宋体"/>
          <w:b w:val="0"/>
          <w:sz w:val="24"/>
          <w:lang w:val="en-US" w:eastAsia="zh-CN"/>
        </w:rPr>
        <w:t xml:space="preserve"> </w:t>
      </w:r>
      <w:r>
        <w:rPr>
          <w:rFonts w:ascii="Times New Roman" w:hAnsi="Times New Roman" w:eastAsia="宋体"/>
          <w:b w:val="0"/>
          <w:sz w:val="24"/>
        </w:rPr>
        <w:t>query</w:t>
      </w:r>
      <w:r>
        <w:rPr>
          <w:rFonts w:hint="eastAsia" w:eastAsia="宋体"/>
          <w:b w:val="0"/>
          <w:sz w:val="24"/>
          <w:lang w:val="en-US" w:eastAsia="zh-CN"/>
        </w:rPr>
        <w:t xml:space="preserve"> </w:t>
      </w:r>
      <w:r>
        <w:rPr>
          <w:rFonts w:ascii="Times New Roman" w:hAnsi="Times New Roman" w:eastAsia="宋体"/>
          <w:b w:val="0"/>
          <w:sz w:val="24"/>
        </w:rPr>
        <w:t>in</w:t>
      </w:r>
      <w:r>
        <w:rPr>
          <w:rFonts w:hint="eastAsia" w:eastAsia="宋体"/>
          <w:b w:val="0"/>
          <w:sz w:val="24"/>
          <w:lang w:val="en-US" w:eastAsia="zh-CN"/>
        </w:rPr>
        <w:t xml:space="preserve"> </w:t>
      </w:r>
      <w:r>
        <w:rPr>
          <w:rFonts w:ascii="Times New Roman" w:hAnsi="Times New Roman" w:eastAsia="宋体"/>
          <w:b w:val="0"/>
          <w:sz w:val="24"/>
        </w:rPr>
        <w:t>gof</w:t>
      </w:r>
      <w:r>
        <w:rPr>
          <w:rFonts w:hint="eastAsia" w:eastAsia="宋体"/>
          <w:b w:val="0"/>
          <w:sz w:val="24"/>
          <w:lang w:val="en-US" w:eastAsia="zh-CN"/>
        </w:rPr>
        <w:t xml:space="preserve"> </w:t>
      </w:r>
      <w:r>
        <w:rPr>
          <w:rFonts w:ascii="Times New Roman" w:hAnsi="Times New Roman" w:eastAsia="宋体"/>
          <w:b w:val="0"/>
          <w:sz w:val="24"/>
        </w:rPr>
        <w:t xml:space="preserve">fused features from the individual inputs and the retrieval of objects from them. Therefore, a combined intermediate feature space is not required. To achieve this, multi-head deformable attention </w:t>
      </w:r>
      <w:r>
        <w:rPr>
          <w:rFonts w:hint="eastAsia" w:eastAsia="宋体"/>
          <w:b w:val="0"/>
          <w:sz w:val="24"/>
          <w:lang w:eastAsia="zh-CN"/>
        </w:rPr>
        <w:t xml:space="preserve"> </w:t>
      </w:r>
      <w:r>
        <w:rPr>
          <w:rFonts w:ascii="Times New Roman" w:hAnsi="Times New Roman" w:eastAsia="宋体"/>
          <w:b w:val="0"/>
          <w:sz w:val="24"/>
        </w:rPr>
        <w:t xml:space="preserve"> is used, which was originally developed for camera- based object detection. This method projects reference points onto camera images to query features from the surrounding pixels. Therefore, this method allows to attend to a fixed number of keys in an image (or feature map), regardless of</w:t>
      </w:r>
      <w:r>
        <w:rPr>
          <w:rFonts w:hint="eastAsia" w:eastAsia="宋体"/>
          <w:b w:val="0"/>
          <w:sz w:val="24"/>
          <w:lang w:val="en-US" w:eastAsia="zh-CN"/>
        </w:rPr>
        <w:t xml:space="preserve"> </w:t>
      </w:r>
      <w:r>
        <w:rPr>
          <w:rFonts w:ascii="Times New Roman" w:hAnsi="Times New Roman" w:eastAsia="宋体"/>
          <w:b w:val="0"/>
          <w:sz w:val="24"/>
        </w:rPr>
        <w:t>theirs</w:t>
      </w:r>
      <w:r>
        <w:rPr>
          <w:rFonts w:hint="eastAsia" w:eastAsia="宋体"/>
          <w:b w:val="0"/>
          <w:sz w:val="24"/>
          <w:lang w:val="en-US" w:eastAsia="zh-CN"/>
        </w:rPr>
        <w:t xml:space="preserve"> </w:t>
      </w:r>
      <w:r>
        <w:rPr>
          <w:rFonts w:ascii="Times New Roman" w:hAnsi="Times New Roman" w:eastAsia="宋体"/>
          <w:b w:val="0"/>
          <w:sz w:val="24"/>
        </w:rPr>
        <w:t>patial</w:t>
      </w:r>
      <w:r>
        <w:rPr>
          <w:rFonts w:hint="eastAsia" w:eastAsia="宋体"/>
          <w:b w:val="0"/>
          <w:sz w:val="24"/>
          <w:lang w:val="en-US" w:eastAsia="zh-CN"/>
        </w:rPr>
        <w:t xml:space="preserve"> </w:t>
      </w:r>
      <w:r>
        <w:rPr>
          <w:rFonts w:ascii="Times New Roman" w:hAnsi="Times New Roman" w:eastAsia="宋体"/>
          <w:b w:val="0"/>
          <w:sz w:val="24"/>
        </w:rPr>
        <w:t>size</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While</w:t>
      </w:r>
      <w:r>
        <w:rPr>
          <w:rFonts w:hint="eastAsia" w:eastAsia="宋体"/>
          <w:b w:val="0"/>
          <w:sz w:val="24"/>
          <w:lang w:val="en-US" w:eastAsia="zh-CN"/>
        </w:rPr>
        <w:t xml:space="preserve"> </w:t>
      </w:r>
      <w:r>
        <w:rPr>
          <w:rFonts w:ascii="Times New Roman" w:hAnsi="Times New Roman" w:eastAsia="宋体"/>
          <w:b w:val="0"/>
          <w:sz w:val="24"/>
        </w:rPr>
        <w:t>this</w:t>
      </w:r>
      <w:r>
        <w:rPr>
          <w:rFonts w:hint="eastAsia" w:eastAsia="宋体"/>
          <w:b w:val="0"/>
          <w:sz w:val="24"/>
          <w:lang w:val="en-US" w:eastAsia="zh-CN"/>
        </w:rPr>
        <w:t xml:space="preserve"> </w:t>
      </w:r>
      <w:r>
        <w:rPr>
          <w:rFonts w:ascii="Times New Roman" w:hAnsi="Times New Roman" w:eastAsia="宋体"/>
          <w:b w:val="0"/>
          <w:sz w:val="24"/>
        </w:rPr>
        <w:t>projection</w:t>
      </w:r>
      <w:r>
        <w:rPr>
          <w:rFonts w:hint="eastAsia" w:eastAsia="宋体"/>
          <w:b w:val="0"/>
          <w:sz w:val="24"/>
          <w:lang w:val="en-US" w:eastAsia="zh-CN"/>
        </w:rPr>
        <w:t xml:space="preserve"> </w:t>
      </w:r>
      <w:r>
        <w:rPr>
          <w:rFonts w:ascii="Times New Roman" w:hAnsi="Times New Roman" w:eastAsia="宋体"/>
          <w:b w:val="0"/>
          <w:sz w:val="24"/>
        </w:rPr>
        <w:t>was</w:t>
      </w:r>
      <w:r>
        <w:rPr>
          <w:rFonts w:hint="eastAsia" w:eastAsia="宋体"/>
          <w:b w:val="0"/>
          <w:sz w:val="24"/>
          <w:lang w:val="en-US" w:eastAsia="zh-CN"/>
        </w:rPr>
        <w:t xml:space="preserve"> </w:t>
      </w:r>
      <w:r>
        <w:rPr>
          <w:rFonts w:ascii="Times New Roman" w:hAnsi="Times New Roman" w:eastAsia="宋体"/>
          <w:b w:val="0"/>
          <w:sz w:val="24"/>
        </w:rPr>
        <w:t>originally</w:t>
      </w:r>
      <w:r>
        <w:rPr>
          <w:rFonts w:hint="eastAsia" w:eastAsia="宋体"/>
          <w:b w:val="0"/>
          <w:sz w:val="24"/>
          <w:lang w:val="en-US" w:eastAsia="zh-CN"/>
        </w:rPr>
        <w:t xml:space="preserve"> </w:t>
      </w:r>
      <w:r>
        <w:rPr>
          <w:rFonts w:ascii="Times New Roman" w:hAnsi="Times New Roman" w:eastAsia="宋体"/>
          <w:b w:val="0"/>
          <w:sz w:val="24"/>
        </w:rPr>
        <w:t>designed for</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pin</w:t>
      </w:r>
      <w:r>
        <w:rPr>
          <w:rFonts w:hint="eastAsia" w:eastAsia="宋体"/>
          <w:b w:val="0"/>
          <w:sz w:val="24"/>
          <w:lang w:val="en-US" w:eastAsia="zh-CN"/>
        </w:rPr>
        <w:t xml:space="preserve"> </w:t>
      </w:r>
      <w:r>
        <w:rPr>
          <w:rFonts w:ascii="Times New Roman" w:hAnsi="Times New Roman" w:eastAsia="宋体"/>
          <w:b w:val="0"/>
          <w:sz w:val="24"/>
        </w:rPr>
        <w:t>hole</w:t>
      </w:r>
      <w:r>
        <w:rPr>
          <w:rFonts w:hint="eastAsia" w:eastAsia="宋体"/>
          <w:b w:val="0"/>
          <w:sz w:val="24"/>
          <w:lang w:val="en-US" w:eastAsia="zh-CN"/>
        </w:rPr>
        <w:t xml:space="preserve"> </w:t>
      </w:r>
      <w:r>
        <w:rPr>
          <w:rFonts w:ascii="Times New Roman" w:hAnsi="Times New Roman" w:eastAsia="宋体"/>
          <w:b w:val="0"/>
          <w:sz w:val="24"/>
        </w:rPr>
        <w:t>camera</w:t>
      </w:r>
      <w:r>
        <w:rPr>
          <w:rFonts w:hint="eastAsia" w:eastAsia="宋体"/>
          <w:b w:val="0"/>
          <w:sz w:val="24"/>
          <w:lang w:val="en-US" w:eastAsia="zh-CN"/>
        </w:rPr>
        <w:t xml:space="preserve"> </w:t>
      </w:r>
      <w:r>
        <w:rPr>
          <w:rFonts w:ascii="Times New Roman" w:hAnsi="Times New Roman" w:eastAsia="宋体"/>
          <w:b w:val="0"/>
          <w:sz w:val="24"/>
        </w:rPr>
        <w:t>model,we</w:t>
      </w:r>
      <w:r>
        <w:rPr>
          <w:rFonts w:hint="eastAsia" w:eastAsia="宋体"/>
          <w:b w:val="0"/>
          <w:sz w:val="24"/>
          <w:lang w:val="en-US" w:eastAsia="zh-CN"/>
        </w:rPr>
        <w:t xml:space="preserve"> </w:t>
      </w:r>
      <w:r>
        <w:rPr>
          <w:rFonts w:ascii="Times New Roman" w:hAnsi="Times New Roman" w:eastAsia="宋体"/>
          <w:b w:val="0"/>
          <w:sz w:val="24"/>
        </w:rPr>
        <w:t>introduce</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spherical</w:t>
      </w:r>
      <w:r>
        <w:rPr>
          <w:rFonts w:hint="eastAsia" w:eastAsia="宋体"/>
          <w:b w:val="0"/>
          <w:sz w:val="24"/>
          <w:lang w:val="en-US" w:eastAsia="zh-CN"/>
        </w:rPr>
        <w:t xml:space="preserve"> </w:t>
      </w:r>
      <w:r>
        <w:rPr>
          <w:rFonts w:ascii="Times New Roman" w:hAnsi="Times New Roman" w:eastAsia="宋体"/>
          <w:b w:val="0"/>
          <w:sz w:val="24"/>
        </w:rPr>
        <w:t>reference point projection to utilize it for low-level radar data.</w:t>
      </w:r>
    </w:p>
    <w:p w14:paraId="18A1AA9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Our resulting fusion module consists of five distinct steps. First</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reference</w:t>
      </w:r>
      <w:r>
        <w:rPr>
          <w:rFonts w:hint="eastAsia" w:eastAsia="宋体"/>
          <w:b w:val="0"/>
          <w:sz w:val="24"/>
          <w:lang w:val="en-US" w:eastAsia="zh-CN"/>
        </w:rPr>
        <w:t xml:space="preserve"> </w:t>
      </w:r>
      <w:r>
        <w:rPr>
          <w:rFonts w:ascii="Times New Roman" w:hAnsi="Times New Roman" w:eastAsia="宋体"/>
          <w:b w:val="0"/>
          <w:sz w:val="24"/>
        </w:rPr>
        <w:t>points</w:t>
      </w:r>
      <w:r>
        <w:rPr>
          <w:rFonts w:hint="eastAsia" w:eastAsia="宋体"/>
          <w:b w:val="0"/>
          <w:sz w:val="24"/>
          <w:lang w:val="en-US" w:eastAsia="zh-CN"/>
        </w:rPr>
        <w:t xml:space="preserve"> </w:t>
      </w:r>
      <w:r>
        <w:rPr>
          <w:rFonts w:ascii="Times New Roman" w:hAnsi="Times New Roman" w:eastAsia="宋体"/>
          <w:b w:val="0"/>
          <w:sz w:val="24"/>
        </w:rPr>
        <w:t>are</w:t>
      </w:r>
      <w:r>
        <w:rPr>
          <w:rFonts w:hint="eastAsia" w:eastAsia="宋体"/>
          <w:b w:val="0"/>
          <w:sz w:val="24"/>
          <w:lang w:val="en-US" w:eastAsia="zh-CN"/>
        </w:rPr>
        <w:t xml:space="preserve"> </w:t>
      </w:r>
      <w:r>
        <w:rPr>
          <w:rFonts w:ascii="Times New Roman" w:hAnsi="Times New Roman" w:eastAsia="宋体"/>
          <w:b w:val="0"/>
          <w:sz w:val="24"/>
        </w:rPr>
        <w:t>initialized</w:t>
      </w:r>
      <w:r>
        <w:rPr>
          <w:rFonts w:hint="eastAsia" w:eastAsia="宋体"/>
          <w:b w:val="0"/>
          <w:sz w:val="24"/>
          <w:lang w:val="en-US" w:eastAsia="zh-CN"/>
        </w:rPr>
        <w:t xml:space="preserve"> </w:t>
      </w:r>
      <w:r>
        <w:rPr>
          <w:rFonts w:ascii="Times New Roman" w:hAnsi="Times New Roman" w:eastAsia="宋体"/>
          <w:b w:val="0"/>
          <w:sz w:val="24"/>
        </w:rPr>
        <w:t>as</w:t>
      </w:r>
      <w:r>
        <w:rPr>
          <w:rFonts w:hint="eastAsia" w:eastAsia="宋体"/>
          <w:b w:val="0"/>
          <w:sz w:val="24"/>
          <w:lang w:val="en-US" w:eastAsia="zh-CN"/>
        </w:rPr>
        <w:t xml:space="preserve"> </w:t>
      </w:r>
      <w:r>
        <w:rPr>
          <w:rFonts w:ascii="Times New Roman" w:hAnsi="Times New Roman" w:eastAsia="宋体"/>
          <w:b w:val="0"/>
          <w:sz w:val="24"/>
        </w:rPr>
        <w:t>aset</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400</w:t>
      </w:r>
      <w:r>
        <w:rPr>
          <w:rFonts w:hint="eastAsia" w:eastAsia="宋体"/>
          <w:b w:val="0"/>
          <w:sz w:val="24"/>
          <w:lang w:val="en-US" w:eastAsia="zh-CN"/>
        </w:rPr>
        <w:t xml:space="preserve"> </w:t>
      </w:r>
      <w:r>
        <w:rPr>
          <w:rFonts w:ascii="Times New Roman" w:hAnsi="Times New Roman" w:eastAsia="宋体"/>
          <w:b w:val="0"/>
          <w:sz w:val="24"/>
        </w:rPr>
        <w:t>evenly distributed 3D points in a polar space with feature values sampled from a uniform distribution and cover the entire field of</w:t>
      </w:r>
      <w:r>
        <w:rPr>
          <w:rFonts w:hint="eastAsia" w:eastAsia="宋体"/>
          <w:b w:val="0"/>
          <w:sz w:val="24"/>
          <w:lang w:val="en-US" w:eastAsia="zh-CN"/>
        </w:rPr>
        <w:t xml:space="preserve"> </w:t>
      </w:r>
      <w:r>
        <w:rPr>
          <w:rFonts w:ascii="Times New Roman" w:hAnsi="Times New Roman" w:eastAsia="宋体"/>
          <w:b w:val="0"/>
          <w:sz w:val="24"/>
        </w:rPr>
        <w:t>view</w:t>
      </w:r>
      <w:r>
        <w:rPr>
          <w:rFonts w:hint="eastAsia" w:eastAsia="宋体"/>
          <w:b w:val="0"/>
          <w:sz w:val="24"/>
          <w:lang w:val="en-US" w:eastAsia="zh-CN"/>
        </w:rPr>
        <w:t xml:space="preserve"> </w:t>
      </w:r>
      <w:r>
        <w:rPr>
          <w:rFonts w:ascii="Times New Roman" w:hAnsi="Times New Roman" w:eastAsia="宋体"/>
          <w:b w:val="0"/>
          <w:sz w:val="24"/>
        </w:rPr>
        <w:t>(FoV)</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sensor.</w:t>
      </w:r>
      <w:r>
        <w:rPr>
          <w:rFonts w:hint="eastAsia" w:eastAsia="宋体"/>
          <w:b w:val="0"/>
          <w:sz w:val="24"/>
          <w:lang w:val="en-US" w:eastAsia="zh-CN"/>
        </w:rPr>
        <w:t xml:space="preserve"> </w:t>
      </w:r>
      <w:r>
        <w:rPr>
          <w:rFonts w:ascii="Times New Roman" w:hAnsi="Times New Roman" w:eastAsia="宋体"/>
          <w:b w:val="0"/>
          <w:sz w:val="24"/>
        </w:rPr>
        <w:t>Next</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reference</w:t>
      </w:r>
      <w:r>
        <w:rPr>
          <w:rFonts w:hint="eastAsia" w:eastAsia="宋体"/>
          <w:b w:val="0"/>
          <w:sz w:val="24"/>
          <w:lang w:val="en-US" w:eastAsia="zh-CN"/>
        </w:rPr>
        <w:t xml:space="preserve"> </w:t>
      </w:r>
      <w:r>
        <w:rPr>
          <w:rFonts w:ascii="Times New Roman" w:hAnsi="Times New Roman" w:eastAsia="宋体"/>
          <w:b w:val="0"/>
          <w:sz w:val="24"/>
        </w:rPr>
        <w:t>points</w:t>
      </w:r>
      <w:r>
        <w:rPr>
          <w:rFonts w:hint="eastAsia" w:eastAsia="宋体"/>
          <w:b w:val="0"/>
          <w:sz w:val="24"/>
          <w:lang w:val="en-US" w:eastAsia="zh-CN"/>
        </w:rPr>
        <w:t xml:space="preserve"> </w:t>
      </w:r>
      <w:r>
        <w:rPr>
          <w:rFonts w:ascii="Times New Roman" w:hAnsi="Times New Roman" w:eastAsia="宋体"/>
          <w:b w:val="0"/>
          <w:sz w:val="24"/>
        </w:rPr>
        <w:t>are</w:t>
      </w:r>
      <w:r>
        <w:rPr>
          <w:rFonts w:hint="eastAsia" w:eastAsia="宋体"/>
          <w:b w:val="0"/>
          <w:sz w:val="24"/>
          <w:lang w:val="en-US" w:eastAsia="zh-CN"/>
        </w:rPr>
        <w:t xml:space="preserve"> </w:t>
      </w:r>
      <w:r>
        <w:rPr>
          <w:rFonts w:ascii="Times New Roman" w:hAnsi="Times New Roman" w:eastAsia="宋体"/>
          <w:b w:val="0"/>
          <w:sz w:val="24"/>
        </w:rPr>
        <w:t>fed to a self-attention layer to allow the exchange of information between</w:t>
      </w:r>
      <w:r>
        <w:rPr>
          <w:rFonts w:hint="eastAsia" w:eastAsia="宋体"/>
          <w:b w:val="0"/>
          <w:sz w:val="24"/>
          <w:lang w:val="en-US" w:eastAsia="zh-CN"/>
        </w:rPr>
        <w:t xml:space="preserve"> </w:t>
      </w:r>
      <w:r>
        <w:rPr>
          <w:rFonts w:ascii="Times New Roman" w:hAnsi="Times New Roman" w:eastAsia="宋体"/>
          <w:b w:val="0"/>
          <w:sz w:val="24"/>
        </w:rPr>
        <w:t>queries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which</w:t>
      </w:r>
      <w:r>
        <w:rPr>
          <w:rFonts w:hint="eastAsia" w:eastAsia="宋体"/>
          <w:b w:val="0"/>
          <w:sz w:val="24"/>
          <w:lang w:val="en-US" w:eastAsia="zh-CN"/>
        </w:rPr>
        <w:t xml:space="preserve"> </w:t>
      </w:r>
      <w:r>
        <w:rPr>
          <w:rFonts w:ascii="Times New Roman" w:hAnsi="Times New Roman" w:eastAsia="宋体"/>
          <w:b w:val="0"/>
          <w:sz w:val="24"/>
        </w:rPr>
        <w:t>becomes</w:t>
      </w:r>
      <w:r>
        <w:rPr>
          <w:rFonts w:hint="eastAsia" w:eastAsia="宋体"/>
          <w:b w:val="0"/>
          <w:sz w:val="24"/>
          <w:lang w:val="en-US" w:eastAsia="zh-CN"/>
        </w:rPr>
        <w:t xml:space="preserve"> </w:t>
      </w:r>
      <w:r>
        <w:rPr>
          <w:rFonts w:ascii="Times New Roman" w:hAnsi="Times New Roman" w:eastAsia="宋体"/>
          <w:b w:val="0"/>
          <w:sz w:val="24"/>
        </w:rPr>
        <w:t>important</w:t>
      </w:r>
      <w:r>
        <w:rPr>
          <w:rFonts w:hint="eastAsia" w:eastAsia="宋体"/>
          <w:b w:val="0"/>
          <w:sz w:val="24"/>
          <w:lang w:val="en-US" w:eastAsia="zh-CN"/>
        </w:rPr>
        <w:t xml:space="preserve"> </w:t>
      </w:r>
      <w:r>
        <w:rPr>
          <w:rFonts w:ascii="Times New Roman" w:hAnsi="Times New Roman" w:eastAsia="宋体"/>
          <w:b w:val="0"/>
          <w:sz w:val="24"/>
        </w:rPr>
        <w:t>during</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iterative refinement. After that, the reference points are projected onto the camera and the dual radar perspectives in the third step. Based</w:t>
      </w:r>
      <w:r>
        <w:rPr>
          <w:rFonts w:hint="eastAsia" w:eastAsia="宋体"/>
          <w:b w:val="0"/>
          <w:sz w:val="24"/>
          <w:lang w:val="en-US" w:eastAsia="zh-CN"/>
        </w:rPr>
        <w:t xml:space="preserve"> </w:t>
      </w:r>
      <w:r>
        <w:rPr>
          <w:rFonts w:ascii="Times New Roman" w:hAnsi="Times New Roman" w:eastAsia="宋体"/>
          <w:b w:val="0"/>
          <w:sz w:val="24"/>
        </w:rPr>
        <w:t>on</w:t>
      </w:r>
      <w:r>
        <w:rPr>
          <w:rFonts w:hint="eastAsia" w:eastAsia="宋体"/>
          <w:b w:val="0"/>
          <w:sz w:val="24"/>
          <w:lang w:val="en-US" w:eastAsia="zh-CN"/>
        </w:rPr>
        <w:t xml:space="preserve"> </w:t>
      </w:r>
      <w:r>
        <w:rPr>
          <w:rFonts w:ascii="Times New Roman" w:hAnsi="Times New Roman" w:eastAsia="宋体"/>
          <w:b w:val="0"/>
          <w:sz w:val="24"/>
        </w:rPr>
        <w:t>these</w:t>
      </w:r>
      <w:r>
        <w:rPr>
          <w:rFonts w:hint="eastAsia" w:eastAsia="宋体"/>
          <w:b w:val="0"/>
          <w:sz w:val="24"/>
          <w:lang w:val="en-US" w:eastAsia="zh-CN"/>
        </w:rPr>
        <w:t xml:space="preserve"> </w:t>
      </w:r>
      <w:r>
        <w:rPr>
          <w:rFonts w:ascii="Times New Roman" w:hAnsi="Times New Roman" w:eastAsia="宋体"/>
          <w:b w:val="0"/>
          <w:sz w:val="24"/>
        </w:rPr>
        <w:t>projections,deformablecross-attention</w:t>
      </w:r>
      <w:r>
        <w:rPr>
          <w:rFonts w:hint="eastAsia" w:eastAsia="宋体"/>
          <w:b w:val="0"/>
          <w:sz w:val="24"/>
          <w:lang w:val="en-US" w:eastAsia="zh-CN"/>
        </w:rPr>
        <w:t xml:space="preserve"> </w:t>
      </w:r>
      <w:r>
        <w:rPr>
          <w:rFonts w:ascii="Times New Roman" w:hAnsi="Times New Roman" w:eastAsia="宋体"/>
          <w:b w:val="0"/>
          <w:sz w:val="24"/>
        </w:rPr>
        <w:t>is</w:t>
      </w:r>
      <w:r>
        <w:rPr>
          <w:rFonts w:hint="eastAsia" w:eastAsia="宋体"/>
          <w:b w:val="0"/>
          <w:sz w:val="24"/>
          <w:lang w:val="en-US" w:eastAsia="zh-CN"/>
        </w:rPr>
        <w:t xml:space="preserve"> </w:t>
      </w:r>
      <w:r>
        <w:rPr>
          <w:rFonts w:ascii="Times New Roman" w:hAnsi="Times New Roman" w:eastAsia="宋体"/>
          <w:b w:val="0"/>
          <w:sz w:val="24"/>
        </w:rPr>
        <w:t>used to query features from the (positional encoded) multi-level feature maps. In the last step, the queried features are passed through a feed-forward network (FFN) before they are combined</w:t>
      </w:r>
      <w:r>
        <w:rPr>
          <w:rFonts w:hint="eastAsia" w:eastAsia="宋体"/>
          <w:b w:val="0"/>
          <w:sz w:val="24"/>
          <w:lang w:val="en-US" w:eastAsia="zh-CN"/>
        </w:rPr>
        <w:t xml:space="preserve"> </w:t>
      </w:r>
      <w:r>
        <w:rPr>
          <w:rFonts w:ascii="Times New Roman" w:hAnsi="Times New Roman" w:eastAsia="宋体"/>
          <w:b w:val="0"/>
          <w:sz w:val="24"/>
        </w:rPr>
        <w:t>in</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maxpooling</w:t>
      </w:r>
      <w:r>
        <w:rPr>
          <w:rFonts w:hint="eastAsia" w:eastAsia="宋体"/>
          <w:b w:val="0"/>
          <w:sz w:val="24"/>
          <w:lang w:val="en-US" w:eastAsia="zh-CN"/>
        </w:rPr>
        <w:t xml:space="preserve"> </w:t>
      </w:r>
      <w:r>
        <w:rPr>
          <w:rFonts w:ascii="Times New Roman" w:hAnsi="Times New Roman" w:eastAsia="宋体"/>
          <w:b w:val="0"/>
          <w:sz w:val="24"/>
        </w:rPr>
        <w:t>layer.Besides</w:t>
      </w:r>
      <w:r>
        <w:rPr>
          <w:rFonts w:hint="eastAsia" w:eastAsia="宋体"/>
          <w:b w:val="0"/>
          <w:sz w:val="24"/>
          <w:lang w:val="en-US" w:eastAsia="zh-CN"/>
        </w:rPr>
        <w:t xml:space="preserve"> </w:t>
      </w:r>
      <w:r>
        <w:rPr>
          <w:rFonts w:ascii="Times New Roman" w:hAnsi="Times New Roman" w:eastAsia="宋体"/>
          <w:b w:val="0"/>
          <w:sz w:val="24"/>
        </w:rPr>
        <w:t>that,each</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attention and FFN layers includes dropout, addition, and normalization layers. With this approach, multiple sensors from different modalities can be fused as long as a projection of the query points onto the sensor feature maps exists.</w:t>
      </w:r>
    </w:p>
    <w:p w14:paraId="0BB3C63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084BCBEA">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1" w:name="_Toc20288"/>
      <w:bookmarkStart w:id="22" w:name="_Toc2049"/>
      <w:r>
        <w:rPr>
          <w:rFonts w:ascii="Times New Roman" w:hAnsi="Times New Roman" w:eastAsia="黑体"/>
          <w:b/>
          <w:sz w:val="28"/>
        </w:rPr>
        <w:t>D. Object Detection</w:t>
      </w:r>
      <w:bookmarkEnd w:id="21"/>
      <w:bookmarkEnd w:id="22"/>
    </w:p>
    <w:p w14:paraId="7D56B44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552FCCE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The detection head predicts object bounding boxes based on the fused query features and is separated from the fusion module to allow for multi-task applications. Following </w:t>
      </w:r>
      <w:r>
        <w:rPr>
          <w:rFonts w:hint="eastAsia" w:eastAsia="宋体"/>
          <w:b w:val="0"/>
          <w:sz w:val="24"/>
          <w:lang w:eastAsia="zh-CN"/>
        </w:rPr>
        <w:t xml:space="preserve"> </w:t>
      </w:r>
      <w:r>
        <w:rPr>
          <w:rFonts w:ascii="Times New Roman" w:hAnsi="Times New Roman" w:eastAsia="宋体"/>
          <w:b w:val="0"/>
          <w:sz w:val="24"/>
        </w:rPr>
        <w:t xml:space="preserve">, we use an interactive output refinement process where the predicted bounding box centers and the previous query features are used for another three attention cycles. As a result, we get object bounding boxes represented by their 3D center point (x,y,z), size (l,w,h), heading angle θ, and class label. The detection head design follows the example of other sparse detectors </w:t>
      </w:r>
      <w:r>
        <w:rPr>
          <w:rFonts w:hint="eastAsia" w:eastAsia="宋体"/>
          <w:b w:val="0"/>
          <w:sz w:val="24"/>
          <w:lang w:eastAsia="zh-CN"/>
        </w:rPr>
        <w:t xml:space="preserve"> </w:t>
      </w:r>
      <w:r>
        <w:rPr>
          <w:rFonts w:ascii="Times New Roman" w:hAnsi="Times New Roman" w:eastAsia="宋体"/>
          <w:b w:val="0"/>
          <w:sz w:val="24"/>
        </w:rPr>
        <w:t xml:space="preserve">, </w:t>
      </w:r>
      <w:r>
        <w:rPr>
          <w:rFonts w:hint="eastAsia" w:eastAsia="宋体"/>
          <w:b w:val="0"/>
          <w:sz w:val="24"/>
          <w:lang w:eastAsia="zh-CN"/>
        </w:rPr>
        <w:t xml:space="preserve"> </w:t>
      </w:r>
      <w:r>
        <w:rPr>
          <w:rFonts w:ascii="Times New Roman" w:hAnsi="Times New Roman" w:eastAsia="宋体"/>
          <w:b w:val="0"/>
          <w:sz w:val="24"/>
        </w:rPr>
        <w:t xml:space="preserve"> and consists of three consecutive linear layers. However, DPFT uses a specific</w:t>
      </w:r>
      <w:r>
        <w:rPr>
          <w:rFonts w:hint="eastAsia" w:eastAsia="宋体"/>
          <w:b w:val="0"/>
          <w:sz w:val="24"/>
          <w:lang w:val="en-US" w:eastAsia="zh-CN"/>
        </w:rPr>
        <w:t xml:space="preserve"> </w:t>
      </w:r>
      <w:r>
        <w:rPr>
          <w:rFonts w:ascii="Times New Roman" w:hAnsi="Times New Roman" w:eastAsia="宋体"/>
          <w:b w:val="0"/>
          <w:sz w:val="24"/>
        </w:rPr>
        <w:t>activation</w:t>
      </w:r>
      <w:r>
        <w:rPr>
          <w:rFonts w:hint="eastAsia" w:eastAsia="宋体"/>
          <w:b w:val="0"/>
          <w:sz w:val="24"/>
          <w:lang w:val="en-US" w:eastAsia="zh-CN"/>
        </w:rPr>
        <w:t xml:space="preserve"> </w:t>
      </w:r>
      <w:r>
        <w:rPr>
          <w:rFonts w:ascii="Times New Roman" w:hAnsi="Times New Roman" w:eastAsia="宋体"/>
          <w:b w:val="0"/>
          <w:sz w:val="24"/>
        </w:rPr>
        <w:t>function</w:t>
      </w:r>
      <w:r>
        <w:rPr>
          <w:rFonts w:hint="eastAsia" w:eastAsia="宋体"/>
          <w:b w:val="0"/>
          <w:sz w:val="24"/>
          <w:lang w:val="en-US" w:eastAsia="zh-CN"/>
        </w:rPr>
        <w:t xml:space="preserve"> </w:t>
      </w:r>
      <w:r>
        <w:rPr>
          <w:rFonts w:ascii="Times New Roman" w:hAnsi="Times New Roman" w:eastAsia="宋体"/>
          <w:b w:val="0"/>
          <w:sz w:val="24"/>
        </w:rPr>
        <w:t>for</w:t>
      </w:r>
      <w:r>
        <w:rPr>
          <w:rFonts w:hint="eastAsia" w:eastAsia="宋体"/>
          <w:b w:val="0"/>
          <w:sz w:val="24"/>
          <w:lang w:val="en-US" w:eastAsia="zh-CN"/>
        </w:rPr>
        <w:t xml:space="preserve"> </w:t>
      </w:r>
      <w:r>
        <w:rPr>
          <w:rFonts w:ascii="Times New Roman" w:hAnsi="Times New Roman" w:eastAsia="宋体"/>
          <w:b w:val="0"/>
          <w:sz w:val="24"/>
        </w:rPr>
        <w:t>each</w:t>
      </w:r>
      <w:r>
        <w:rPr>
          <w:rFonts w:hint="eastAsia" w:eastAsia="宋体"/>
          <w:b w:val="0"/>
          <w:sz w:val="24"/>
          <w:lang w:val="en-US" w:eastAsia="zh-CN"/>
        </w:rPr>
        <w:t xml:space="preserve"> </w:t>
      </w:r>
      <w:r>
        <w:rPr>
          <w:rFonts w:ascii="Times New Roman" w:hAnsi="Times New Roman" w:eastAsia="宋体"/>
          <w:b w:val="0"/>
          <w:sz w:val="24"/>
        </w:rPr>
        <w:t>bounding</w:t>
      </w:r>
      <w:r>
        <w:rPr>
          <w:rFonts w:hint="eastAsia" w:eastAsia="宋体"/>
          <w:b w:val="0"/>
          <w:sz w:val="24"/>
          <w:lang w:val="en-US" w:eastAsia="zh-CN"/>
        </w:rPr>
        <w:t xml:space="preserve"> </w:t>
      </w:r>
      <w:r>
        <w:rPr>
          <w:rFonts w:ascii="Times New Roman" w:hAnsi="Times New Roman" w:eastAsia="宋体"/>
          <w:b w:val="0"/>
          <w:sz w:val="24"/>
        </w:rPr>
        <w:t>box</w:t>
      </w:r>
      <w:r>
        <w:rPr>
          <w:rFonts w:hint="eastAsia" w:eastAsia="宋体"/>
          <w:b w:val="0"/>
          <w:sz w:val="24"/>
          <w:lang w:val="en-US" w:eastAsia="zh-CN"/>
        </w:rPr>
        <w:t xml:space="preserve"> </w:t>
      </w:r>
      <w:r>
        <w:rPr>
          <w:rFonts w:ascii="Times New Roman" w:hAnsi="Times New Roman" w:eastAsia="宋体"/>
          <w:b w:val="0"/>
          <w:sz w:val="24"/>
        </w:rPr>
        <w:t xml:space="preserve">component. The center point prediction utilizes an identity function due to its unrestricted value range, the bounding box size uses a ReLu </w:t>
      </w:r>
      <w:r>
        <w:rPr>
          <w:rFonts w:hint="eastAsia" w:eastAsia="宋体"/>
          <w:b w:val="0"/>
          <w:sz w:val="24"/>
          <w:lang w:eastAsia="zh-CN"/>
        </w:rPr>
        <w:t xml:space="preserve"> </w:t>
      </w:r>
      <w:r>
        <w:rPr>
          <w:rFonts w:ascii="Times New Roman" w:hAnsi="Times New Roman" w:eastAsia="宋体"/>
          <w:b w:val="0"/>
          <w:sz w:val="24"/>
        </w:rPr>
        <w:t xml:space="preserve"> activation function, and the heading angle is predicted by a hyperbolic tangent function. This is due to the fact that the heading angle is not predicted directly but rather split into its sinθ and cosθ components, since it is shown that the model training benefits from a continuous output space</w:t>
      </w:r>
      <w:r>
        <w:rPr>
          <w:rFonts w:hint="eastAsia" w:eastAsia="宋体"/>
          <w:b w:val="0"/>
          <w:sz w:val="24"/>
          <w:lang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class</w:t>
      </w:r>
      <w:r>
        <w:rPr>
          <w:rFonts w:hint="eastAsia" w:eastAsia="宋体"/>
          <w:b w:val="0"/>
          <w:sz w:val="24"/>
          <w:lang w:val="en-US" w:eastAsia="zh-CN"/>
        </w:rPr>
        <w:t xml:space="preserve"> </w:t>
      </w:r>
      <w:r>
        <w:rPr>
          <w:rFonts w:ascii="Times New Roman" w:hAnsi="Times New Roman" w:eastAsia="宋体"/>
          <w:b w:val="0"/>
          <w:sz w:val="24"/>
        </w:rPr>
        <w:t>label</w:t>
      </w:r>
      <w:r>
        <w:rPr>
          <w:rFonts w:hint="eastAsia" w:eastAsia="宋体"/>
          <w:b w:val="0"/>
          <w:sz w:val="24"/>
          <w:lang w:val="en-US" w:eastAsia="zh-CN"/>
        </w:rPr>
        <w:t xml:space="preserve"> </w:t>
      </w:r>
      <w:r>
        <w:rPr>
          <w:rFonts w:ascii="Times New Roman" w:hAnsi="Times New Roman" w:eastAsia="宋体"/>
          <w:b w:val="0"/>
          <w:sz w:val="24"/>
        </w:rPr>
        <w:t>is</w:t>
      </w:r>
      <w:r>
        <w:rPr>
          <w:rFonts w:hint="eastAsia" w:eastAsia="宋体"/>
          <w:b w:val="0"/>
          <w:sz w:val="24"/>
          <w:lang w:val="en-US" w:eastAsia="zh-CN"/>
        </w:rPr>
        <w:t xml:space="preserve"> </w:t>
      </w:r>
      <w:r>
        <w:rPr>
          <w:rFonts w:ascii="Times New Roman" w:hAnsi="Times New Roman" w:eastAsia="宋体"/>
          <w:b w:val="0"/>
          <w:sz w:val="24"/>
        </w:rPr>
        <w:t>predicted</w:t>
      </w:r>
      <w:r>
        <w:rPr>
          <w:rFonts w:hint="eastAsia" w:eastAsia="宋体"/>
          <w:b w:val="0"/>
          <w:sz w:val="24"/>
          <w:lang w:val="en-US" w:eastAsia="zh-CN"/>
        </w:rPr>
        <w:t xml:space="preserve"> </w:t>
      </w:r>
      <w:r>
        <w:rPr>
          <w:rFonts w:ascii="Times New Roman" w:hAnsi="Times New Roman" w:eastAsia="宋体"/>
          <w:b w:val="0"/>
          <w:sz w:val="24"/>
        </w:rPr>
        <w:t>by</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sigmoid</w:t>
      </w:r>
      <w:r>
        <w:rPr>
          <w:rFonts w:hint="eastAsia" w:eastAsia="宋体"/>
          <w:b w:val="0"/>
          <w:sz w:val="24"/>
          <w:lang w:val="en-US" w:eastAsia="zh-CN"/>
        </w:rPr>
        <w:t xml:space="preserve"> </w:t>
      </w:r>
      <w:r>
        <w:rPr>
          <w:rFonts w:ascii="Times New Roman" w:hAnsi="Times New Roman" w:eastAsia="宋体"/>
          <w:b w:val="0"/>
          <w:sz w:val="24"/>
        </w:rPr>
        <w:t>activation function and chosen to be the maximum across all classes.</w:t>
      </w:r>
    </w:p>
    <w:p w14:paraId="40C7884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3846B00A">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3" w:name="_Toc15889"/>
      <w:bookmarkStart w:id="24" w:name="_Toc14071"/>
      <w:r>
        <w:rPr>
          <w:rFonts w:ascii="Times New Roman" w:hAnsi="Times New Roman" w:eastAsia="黑体"/>
          <w:b/>
          <w:sz w:val="28"/>
        </w:rPr>
        <w:t>E. Model Training</w:t>
      </w:r>
      <w:bookmarkEnd w:id="23"/>
      <w:bookmarkEnd w:id="24"/>
    </w:p>
    <w:p w14:paraId="7021083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4DBE554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 model training uses a set-to-set loss with a one-to-one matching</w:t>
      </w:r>
      <w:r>
        <w:rPr>
          <w:rFonts w:hint="eastAsia" w:eastAsia="宋体"/>
          <w:b w:val="0"/>
          <w:sz w:val="24"/>
          <w:lang w:val="en-US" w:eastAsia="zh-CN"/>
        </w:rPr>
        <w:t xml:space="preserve"> </w:t>
      </w:r>
      <w:r>
        <w:rPr>
          <w:rFonts w:ascii="Times New Roman" w:hAnsi="Times New Roman" w:eastAsia="宋体"/>
          <w:b w:val="0"/>
          <w:sz w:val="24"/>
        </w:rPr>
        <w:t>as</w:t>
      </w:r>
      <w:r>
        <w:rPr>
          <w:rFonts w:hint="eastAsia" w:eastAsia="宋体"/>
          <w:b w:val="0"/>
          <w:sz w:val="24"/>
          <w:lang w:val="en-US" w:eastAsia="zh-CN"/>
        </w:rPr>
        <w:t xml:space="preserve"> </w:t>
      </w:r>
      <w:r>
        <w:rPr>
          <w:rFonts w:ascii="Times New Roman" w:hAnsi="Times New Roman" w:eastAsia="宋体"/>
          <w:b w:val="0"/>
          <w:sz w:val="24"/>
        </w:rPr>
        <w:t>introduced</w:t>
      </w:r>
      <w:r>
        <w:rPr>
          <w:rFonts w:hint="eastAsia" w:eastAsia="宋体"/>
          <w:b w:val="0"/>
          <w:sz w:val="24"/>
          <w:lang w:val="en-US" w:eastAsia="zh-CN"/>
        </w:rPr>
        <w:t xml:space="preserve"> </w:t>
      </w:r>
      <w:r>
        <w:rPr>
          <w:rFonts w:ascii="Times New Roman" w:hAnsi="Times New Roman" w:eastAsia="宋体"/>
          <w:b w:val="0"/>
          <w:sz w:val="24"/>
        </w:rPr>
        <w:t>by</w:t>
      </w:r>
      <w:r>
        <w:rPr>
          <w:rFonts w:hint="eastAsia" w:eastAsia="宋体"/>
          <w:b w:val="0"/>
          <w:sz w:val="24"/>
          <w:lang w:val="en-US" w:eastAsia="zh-CN"/>
        </w:rPr>
        <w:t xml:space="preserve"> </w:t>
      </w:r>
      <w:r>
        <w:rPr>
          <w:rFonts w:ascii="Times New Roman" w:hAnsi="Times New Roman" w:eastAsia="宋体"/>
          <w:b w:val="0"/>
          <w:sz w:val="24"/>
        </w:rPr>
        <w:t>DETR</w:t>
      </w:r>
      <w:r>
        <w:rPr>
          <w:rFonts w:hint="eastAsia" w:eastAsia="宋体"/>
          <w:b w:val="0"/>
          <w:sz w:val="24"/>
          <w:lang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loss</w:t>
      </w:r>
      <w:r>
        <w:rPr>
          <w:rFonts w:hint="eastAsia" w:eastAsia="宋体"/>
          <w:b w:val="0"/>
          <w:sz w:val="24"/>
          <w:lang w:val="en-US" w:eastAsia="zh-CN"/>
        </w:rPr>
        <w:t xml:space="preserve"> </w:t>
      </w:r>
      <w:r>
        <w:rPr>
          <w:rFonts w:ascii="Times New Roman" w:hAnsi="Times New Roman" w:eastAsia="宋体"/>
          <w:b w:val="0"/>
          <w:sz w:val="24"/>
        </w:rPr>
        <w:t>function</w:t>
      </w:r>
      <w:r>
        <w:rPr>
          <w:rFonts w:hint="eastAsia" w:eastAsia="宋体"/>
          <w:b w:val="0"/>
          <w:sz w:val="24"/>
          <w:lang w:val="en-US" w:eastAsia="zh-CN"/>
        </w:rPr>
        <w:t xml:space="preserve"> </w:t>
      </w:r>
      <w:r>
        <w:rPr>
          <w:rFonts w:ascii="Times New Roman" w:hAnsi="Times New Roman" w:eastAsia="宋体"/>
          <w:b w:val="0"/>
          <w:sz w:val="24"/>
        </w:rPr>
        <w:t xml:space="preserve">itself is composed of a focal loss </w:t>
      </w:r>
      <w:r>
        <w:rPr>
          <w:rFonts w:hint="eastAsia" w:eastAsia="宋体"/>
          <w:b w:val="0"/>
          <w:sz w:val="24"/>
          <w:lang w:eastAsia="zh-CN"/>
        </w:rPr>
        <w:t xml:space="preserve"> </w:t>
      </w:r>
      <w:r>
        <w:rPr>
          <w:rFonts w:ascii="Times New Roman" w:hAnsi="Times New Roman" w:eastAsia="宋体"/>
          <w:b w:val="0"/>
          <w:sz w:val="24"/>
        </w:rPr>
        <w:t xml:space="preserve"> for classification and an L1 regression loss for all bounding box components </w:t>
      </w:r>
      <w:r>
        <w:rPr>
          <w:rFonts w:hint="eastAsia" w:eastAsia="宋体"/>
          <w:b w:val="0"/>
          <w:sz w:val="24"/>
          <w:lang w:eastAsia="zh-CN"/>
        </w:rPr>
        <w:t xml:space="preserve"> </w:t>
      </w:r>
      <w:r>
        <w:rPr>
          <w:rFonts w:ascii="Times New Roman" w:hAnsi="Times New Roman" w:eastAsia="宋体"/>
          <w:b w:val="0"/>
          <w:sz w:val="24"/>
        </w:rPr>
        <w:t>. The loss weights for these two terms are set to one such that the final loss function can be written as</w:t>
      </w:r>
      <w:r>
        <w:rPr>
          <w:rFonts w:hint="eastAsia" w:eastAsia="宋体"/>
          <w:b w:val="0"/>
          <w:sz w:val="24"/>
          <w:lang w:val="en-US" w:eastAsia="zh-CN"/>
        </w:rPr>
        <w:t xml:space="preserve"> </w:t>
      </w:r>
      <w:r>
        <w:rPr>
          <w:rFonts w:ascii="Times New Roman" w:hAnsi="Times New Roman" w:eastAsia="宋体"/>
          <w:b w:val="0"/>
          <w:sz w:val="24"/>
        </w:rPr>
        <w:t>throughout the training. All models are trained with a batch size of 4 and a maximum of 200 epochs (∼72h).</w:t>
      </w:r>
    </w:p>
    <w:p w14:paraId="2F381C6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br w:type="page"/>
      </w:r>
    </w:p>
    <w:p w14:paraId="1EFDF223">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pPr>
      <w:bookmarkStart w:id="25" w:name="_Toc25871"/>
      <w:bookmarkStart w:id="26" w:name="_Toc11187"/>
      <w:r>
        <w:rPr>
          <w:rFonts w:ascii="Times New Roman" w:hAnsi="Times New Roman" w:eastAsia="黑体"/>
          <w:b/>
          <w:sz w:val="30"/>
        </w:rPr>
        <w:t>IV. RESULTS</w:t>
      </w:r>
      <w:bookmarkEnd w:id="25"/>
      <w:bookmarkEnd w:id="26"/>
    </w:p>
    <w:p w14:paraId="173AD56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5606A65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All reported results are achieved on the K-Radar  test set and are in line with the official evaluation scheme, which is based on the KITTI </w:t>
      </w:r>
      <w:r>
        <w:rPr>
          <w:rFonts w:hint="eastAsia" w:eastAsia="宋体"/>
          <w:b w:val="0"/>
          <w:sz w:val="24"/>
          <w:lang w:eastAsia="zh-CN"/>
        </w:rPr>
        <w:t xml:space="preserve"> </w:t>
      </w:r>
      <w:r>
        <w:rPr>
          <w:rFonts w:ascii="Times New Roman" w:hAnsi="Times New Roman" w:eastAsia="宋体"/>
          <w:b w:val="0"/>
          <w:sz w:val="24"/>
        </w:rPr>
        <w:t xml:space="preserve"> protocol. For comparability, the benchmark results of Table I were obtained on the original version (revision v1.0) of the dataset, while all other results were achieved on the revised version (revision v2.0) of the dataset, which is preferred since it includes corrected object height</w:t>
      </w:r>
      <w:r>
        <w:rPr>
          <w:rFonts w:hint="eastAsia" w:eastAsia="宋体"/>
          <w:b w:val="0"/>
          <w:sz w:val="24"/>
          <w:lang w:val="en-US" w:eastAsia="zh-CN"/>
        </w:rPr>
        <w:t xml:space="preserve"> </w:t>
      </w:r>
      <w:r>
        <w:rPr>
          <w:rFonts w:ascii="Times New Roman" w:hAnsi="Times New Roman" w:eastAsia="宋体"/>
          <w:b w:val="0"/>
          <w:sz w:val="24"/>
        </w:rPr>
        <w:t>sand</w:t>
      </w:r>
      <w:r>
        <w:rPr>
          <w:rFonts w:hint="eastAsia" w:eastAsia="宋体"/>
          <w:b w:val="0"/>
          <w:sz w:val="24"/>
          <w:lang w:val="en-US" w:eastAsia="zh-CN"/>
        </w:rPr>
        <w:t xml:space="preserve"> </w:t>
      </w:r>
      <w:r>
        <w:rPr>
          <w:rFonts w:ascii="Times New Roman" w:hAnsi="Times New Roman" w:eastAsia="宋体"/>
          <w:b w:val="0"/>
          <w:sz w:val="24"/>
        </w:rPr>
        <w:t>previously</w:t>
      </w:r>
      <w:r>
        <w:rPr>
          <w:rFonts w:hint="eastAsia" w:eastAsia="宋体"/>
          <w:b w:val="0"/>
          <w:sz w:val="24"/>
          <w:lang w:val="en-US" w:eastAsia="zh-CN"/>
        </w:rPr>
        <w:t xml:space="preserve"> </w:t>
      </w:r>
      <w:r>
        <w:rPr>
          <w:rFonts w:ascii="Times New Roman" w:hAnsi="Times New Roman" w:eastAsia="宋体"/>
          <w:b w:val="0"/>
          <w:sz w:val="24"/>
        </w:rPr>
        <w:t>missing</w:t>
      </w:r>
      <w:r>
        <w:rPr>
          <w:rFonts w:hint="eastAsia" w:eastAsia="宋体"/>
          <w:b w:val="0"/>
          <w:sz w:val="24"/>
          <w:lang w:val="en-US" w:eastAsia="zh-CN"/>
        </w:rPr>
        <w:t xml:space="preserve"> </w:t>
      </w:r>
      <w:r>
        <w:rPr>
          <w:rFonts w:ascii="Times New Roman" w:hAnsi="Times New Roman" w:eastAsia="宋体"/>
          <w:b w:val="0"/>
          <w:sz w:val="24"/>
        </w:rPr>
        <w:t>object</w:t>
      </w:r>
      <w:r>
        <w:rPr>
          <w:rFonts w:hint="eastAsia" w:eastAsia="宋体"/>
          <w:b w:val="0"/>
          <w:sz w:val="24"/>
          <w:lang w:val="en-US" w:eastAsia="zh-CN"/>
        </w:rPr>
        <w:t xml:space="preserve"> </w:t>
      </w:r>
      <w:r>
        <w:rPr>
          <w:rFonts w:ascii="Times New Roman" w:hAnsi="Times New Roman" w:eastAsia="宋体"/>
          <w:b w:val="0"/>
          <w:sz w:val="24"/>
        </w:rPr>
        <w:t>labels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For</w:t>
      </w:r>
      <w:r>
        <w:rPr>
          <w:rFonts w:hint="eastAsia" w:eastAsia="宋体"/>
          <w:b w:val="0"/>
          <w:sz w:val="24"/>
          <w:lang w:val="en-US" w:eastAsia="zh-CN"/>
        </w:rPr>
        <w:t xml:space="preserve"> </w:t>
      </w:r>
      <w:r>
        <w:rPr>
          <w:rFonts w:ascii="Times New Roman" w:hAnsi="Times New Roman" w:eastAsia="宋体"/>
          <w:b w:val="0"/>
          <w:sz w:val="24"/>
        </w:rPr>
        <w:t>development purposes, we split the train data into 80% train and 20% validation data, the test set remains unmodified.</w:t>
      </w:r>
    </w:p>
    <w:p w14:paraId="56DCF61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Since the published version of EchoFusion </w:t>
      </w:r>
      <w:r>
        <w:rPr>
          <w:rFonts w:hint="eastAsia" w:eastAsia="宋体"/>
          <w:b w:val="0"/>
          <w:sz w:val="24"/>
          <w:lang w:eastAsia="zh-CN"/>
        </w:rPr>
        <w:t xml:space="preserve"> </w:t>
      </w:r>
      <w:r>
        <w:rPr>
          <w:rFonts w:ascii="Times New Roman" w:hAnsi="Times New Roman" w:eastAsia="宋体"/>
          <w:b w:val="0"/>
          <w:sz w:val="24"/>
        </w:rPr>
        <w:t xml:space="preserve"> was only evaluated</w:t>
      </w:r>
      <w:r>
        <w:rPr>
          <w:rFonts w:hint="eastAsia" w:eastAsia="宋体"/>
          <w:b w:val="0"/>
          <w:sz w:val="24"/>
          <w:lang w:val="en-US" w:eastAsia="zh-CN"/>
        </w:rPr>
        <w:t xml:space="preserve"> </w:t>
      </w:r>
      <w:r>
        <w:rPr>
          <w:rFonts w:ascii="Times New Roman" w:hAnsi="Times New Roman" w:eastAsia="宋体"/>
          <w:b w:val="0"/>
          <w:sz w:val="24"/>
        </w:rPr>
        <w:t>on</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first</w:t>
      </w:r>
      <w:r>
        <w:rPr>
          <w:rFonts w:hint="eastAsia" w:eastAsia="宋体"/>
          <w:b w:val="0"/>
          <w:sz w:val="24"/>
          <w:lang w:val="en-US" w:eastAsia="zh-CN"/>
        </w:rPr>
        <w:t xml:space="preserve"> </w:t>
      </w:r>
      <w:r>
        <w:rPr>
          <w:rFonts w:ascii="Times New Roman" w:hAnsi="Times New Roman" w:eastAsia="宋体"/>
          <w:b w:val="0"/>
          <w:sz w:val="24"/>
        </w:rPr>
        <w:t>20</w:t>
      </w:r>
      <w:r>
        <w:rPr>
          <w:rFonts w:hint="eastAsia" w:eastAsia="宋体"/>
          <w:b w:val="0"/>
          <w:sz w:val="24"/>
          <w:lang w:val="en-US" w:eastAsia="zh-CN"/>
        </w:rPr>
        <w:t xml:space="preserve"> </w:t>
      </w:r>
      <w:r>
        <w:rPr>
          <w:rFonts w:ascii="Times New Roman" w:hAnsi="Times New Roman" w:eastAsia="宋体"/>
          <w:b w:val="0"/>
          <w:sz w:val="24"/>
        </w:rPr>
        <w:t>scenes</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K-Radar</w:t>
      </w:r>
      <w:r>
        <w:rPr>
          <w:rFonts w:hint="eastAsia" w:eastAsia="宋体"/>
          <w:b w:val="0"/>
          <w:sz w:val="24"/>
          <w:lang w:val="en-US" w:eastAsia="zh-CN"/>
        </w:rPr>
        <w:t xml:space="preserve"> </w:t>
      </w:r>
      <w:r>
        <w:rPr>
          <w:rFonts w:ascii="Times New Roman" w:hAnsi="Times New Roman" w:eastAsia="宋体"/>
          <w:b w:val="0"/>
          <w:sz w:val="24"/>
        </w:rPr>
        <w:t>dataset</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 xml:space="preserve">limited to a field of view (FoV) of ±20◦ (instead of ±50◦) and did not use the official evaluation script, we retrained the EchoFusion </w:t>
      </w:r>
      <w:r>
        <w:rPr>
          <w:rFonts w:hint="eastAsia" w:eastAsia="宋体"/>
          <w:b w:val="0"/>
          <w:sz w:val="24"/>
          <w:lang w:eastAsia="zh-CN"/>
        </w:rPr>
        <w:t xml:space="preserve"> </w:t>
      </w:r>
      <w:r>
        <w:rPr>
          <w:rFonts w:ascii="Times New Roman" w:hAnsi="Times New Roman" w:eastAsia="宋体"/>
          <w:b w:val="0"/>
          <w:sz w:val="24"/>
        </w:rPr>
        <w:t xml:space="preserve"> model on the full dataset and evaluated it in accordance with the official evaluation scheme. All other results are in line with the literature.</w:t>
      </w:r>
    </w:p>
    <w:p w14:paraId="622D9EB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 results of Table I show that our Dual Perspective Fusion Transformer achieves state-of-the-art performance on the challenging K-Radar dataset. The DPFT model achieves a mean average precision (mAP) value of 56.1% at an inter</w:t>
      </w:r>
      <w:r>
        <w:rPr>
          <w:rFonts w:hint="eastAsia" w:eastAsia="宋体"/>
          <w:b w:val="0"/>
          <w:sz w:val="24"/>
          <w:lang w:val="en-US" w:eastAsia="zh-CN"/>
        </w:rPr>
        <w:t xml:space="preserve"> </w:t>
      </w:r>
      <w:r>
        <w:rPr>
          <w:rFonts w:ascii="Times New Roman" w:hAnsi="Times New Roman" w:eastAsia="宋体"/>
          <w:b w:val="0"/>
          <w:sz w:val="24"/>
        </w:rPr>
        <w:t>section</w:t>
      </w:r>
      <w:r>
        <w:rPr>
          <w:rFonts w:hint="eastAsia" w:eastAsia="宋体"/>
          <w:b w:val="0"/>
          <w:sz w:val="24"/>
          <w:lang w:val="en-US" w:eastAsia="zh-CN"/>
        </w:rPr>
        <w:t xml:space="preserve"> </w:t>
      </w:r>
      <w:r>
        <w:rPr>
          <w:rFonts w:ascii="Times New Roman" w:hAnsi="Times New Roman" w:eastAsia="宋体"/>
          <w:b w:val="0"/>
          <w:sz w:val="24"/>
        </w:rPr>
        <w:t>over</w:t>
      </w:r>
      <w:r>
        <w:rPr>
          <w:rFonts w:hint="eastAsia" w:eastAsia="宋体"/>
          <w:b w:val="0"/>
          <w:sz w:val="24"/>
          <w:lang w:val="en-US" w:eastAsia="zh-CN"/>
        </w:rPr>
        <w:t xml:space="preserve"> </w:t>
      </w:r>
      <w:r>
        <w:rPr>
          <w:rFonts w:ascii="Times New Roman" w:hAnsi="Times New Roman" w:eastAsia="宋体"/>
          <w:b w:val="0"/>
          <w:sz w:val="24"/>
        </w:rPr>
        <w:t>union</w:t>
      </w:r>
      <w:r>
        <w:rPr>
          <w:rFonts w:hint="eastAsia" w:eastAsia="宋体"/>
          <w:b w:val="0"/>
          <w:sz w:val="24"/>
          <w:lang w:val="en-US" w:eastAsia="zh-CN"/>
        </w:rPr>
        <w:t xml:space="preserve"> </w:t>
      </w:r>
      <w:r>
        <w:rPr>
          <w:rFonts w:ascii="Times New Roman" w:hAnsi="Times New Roman" w:eastAsia="宋体"/>
          <w:b w:val="0"/>
          <w:sz w:val="24"/>
        </w:rPr>
        <w:t>(IoU)</w:t>
      </w:r>
      <w:r>
        <w:rPr>
          <w:rFonts w:hint="eastAsia" w:eastAsia="宋体"/>
          <w:b w:val="0"/>
          <w:sz w:val="24"/>
          <w:lang w:val="en-US" w:eastAsia="zh-CN"/>
        </w:rPr>
        <w:t xml:space="preserve"> </w:t>
      </w:r>
      <w:r>
        <w:rPr>
          <w:rFonts w:ascii="Times New Roman" w:hAnsi="Times New Roman" w:eastAsia="宋体"/>
          <w:b w:val="0"/>
          <w:sz w:val="24"/>
        </w:rPr>
        <w:t>threshold</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0.3</w:t>
      </w:r>
      <w:r>
        <w:rPr>
          <w:rFonts w:hint="eastAsia" w:eastAsia="宋体"/>
          <w:b w:val="0"/>
          <w:sz w:val="24"/>
          <w:lang w:val="en-US" w:eastAsia="zh-CN"/>
        </w:rPr>
        <w:t xml:space="preserve"> </w:t>
      </w:r>
      <w:r>
        <w:rPr>
          <w:rFonts w:ascii="Times New Roman" w:hAnsi="Times New Roman" w:eastAsia="宋体"/>
          <w:b w:val="0"/>
          <w:sz w:val="24"/>
        </w:rPr>
        <w:t>for</w:t>
      </w:r>
      <w:r>
        <w:rPr>
          <w:rFonts w:hint="eastAsia" w:eastAsia="宋体"/>
          <w:b w:val="0"/>
          <w:sz w:val="24"/>
          <w:lang w:val="en-US" w:eastAsia="zh-CN"/>
        </w:rPr>
        <w:t xml:space="preserve"> </w:t>
      </w:r>
      <w:r>
        <w:rPr>
          <w:rFonts w:ascii="Times New Roman" w:hAnsi="Times New Roman" w:eastAsia="宋体"/>
          <w:b w:val="0"/>
          <w:sz w:val="24"/>
        </w:rPr>
        <w:t>3D</w:t>
      </w:r>
      <w:r>
        <w:rPr>
          <w:rFonts w:hint="eastAsia" w:eastAsia="宋体"/>
          <w:b w:val="0"/>
          <w:sz w:val="24"/>
          <w:lang w:val="en-US" w:eastAsia="zh-CN"/>
        </w:rPr>
        <w:t xml:space="preserve"> </w:t>
      </w:r>
      <w:r>
        <w:rPr>
          <w:rFonts w:ascii="Times New Roman" w:hAnsi="Times New Roman" w:eastAsia="宋体"/>
          <w:b w:val="0"/>
          <w:sz w:val="24"/>
        </w:rPr>
        <w:t>bounding box detection across all scene types. To account for any nondeterministic training behavior, the model is trained multiple times</w:t>
      </w:r>
      <w:r>
        <w:rPr>
          <w:rFonts w:hint="eastAsia" w:eastAsia="宋体"/>
          <w:b w:val="0"/>
          <w:sz w:val="24"/>
          <w:lang w:val="en-US" w:eastAsia="zh-CN"/>
        </w:rPr>
        <w:t xml:space="preserve"> </w:t>
      </w:r>
      <w:r>
        <w:rPr>
          <w:rFonts w:ascii="Times New Roman" w:hAnsi="Times New Roman" w:eastAsia="宋体"/>
          <w:b w:val="0"/>
          <w:sz w:val="24"/>
        </w:rPr>
        <w:t>with</w:t>
      </w:r>
      <w:r>
        <w:rPr>
          <w:rFonts w:hint="eastAsia" w:eastAsia="宋体"/>
          <w:b w:val="0"/>
          <w:sz w:val="24"/>
          <w:lang w:val="en-US" w:eastAsia="zh-CN"/>
        </w:rPr>
        <w:t xml:space="preserve"> </w:t>
      </w:r>
      <w:r>
        <w:rPr>
          <w:rFonts w:ascii="Times New Roman" w:hAnsi="Times New Roman" w:eastAsia="宋体"/>
          <w:b w:val="0"/>
          <w:sz w:val="24"/>
        </w:rPr>
        <w:t>different</w:t>
      </w:r>
      <w:r>
        <w:rPr>
          <w:rFonts w:hint="eastAsia" w:eastAsia="宋体"/>
          <w:b w:val="0"/>
          <w:sz w:val="24"/>
          <w:lang w:val="en-US" w:eastAsia="zh-CN"/>
        </w:rPr>
        <w:t xml:space="preserve"> </w:t>
      </w:r>
      <w:r>
        <w:rPr>
          <w:rFonts w:ascii="Times New Roman" w:hAnsi="Times New Roman" w:eastAsia="宋体"/>
          <w:b w:val="0"/>
          <w:sz w:val="24"/>
        </w:rPr>
        <w:t>random</w:t>
      </w:r>
      <w:r>
        <w:rPr>
          <w:rFonts w:hint="eastAsia" w:eastAsia="宋体"/>
          <w:b w:val="0"/>
          <w:sz w:val="24"/>
          <w:lang w:val="en-US" w:eastAsia="zh-CN"/>
        </w:rPr>
        <w:t xml:space="preserve"> </w:t>
      </w:r>
      <w:r>
        <w:rPr>
          <w:rFonts w:ascii="Times New Roman" w:hAnsi="Times New Roman" w:eastAsia="宋体"/>
          <w:b w:val="0"/>
          <w:sz w:val="24"/>
        </w:rPr>
        <w:t>seeds,such</w:t>
      </w:r>
      <w:r>
        <w:rPr>
          <w:rFonts w:hint="eastAsia" w:eastAsia="宋体"/>
          <w:b w:val="0"/>
          <w:sz w:val="24"/>
          <w:lang w:val="en-US" w:eastAsia="zh-CN"/>
        </w:rPr>
        <w:t xml:space="preserve"> </w:t>
      </w:r>
      <w:r>
        <w:rPr>
          <w:rFonts w:ascii="Times New Roman" w:hAnsi="Times New Roman" w:eastAsia="宋体"/>
          <w:b w:val="0"/>
          <w:sz w:val="24"/>
        </w:rPr>
        <w:t>that</w:t>
      </w:r>
      <w:r>
        <w:rPr>
          <w:rFonts w:hint="eastAsia" w:eastAsia="宋体"/>
          <w:b w:val="0"/>
          <w:sz w:val="24"/>
          <w:lang w:val="en-US" w:eastAsia="zh-CN"/>
        </w:rPr>
        <w:t xml:space="preserve"> </w:t>
      </w:r>
      <w:r>
        <w:rPr>
          <w:rFonts w:ascii="Times New Roman" w:hAnsi="Times New Roman" w:eastAsia="宋体"/>
          <w:b w:val="0"/>
          <w:sz w:val="24"/>
        </w:rPr>
        <w:t>56.1%</w:t>
      </w:r>
      <w:r>
        <w:rPr>
          <w:rFonts w:hint="eastAsia" w:eastAsia="宋体"/>
          <w:b w:val="0"/>
          <w:sz w:val="24"/>
          <w:lang w:val="en-US" w:eastAsia="zh-CN"/>
        </w:rPr>
        <w:t xml:space="preserve"> </w:t>
      </w:r>
      <w:r>
        <w:rPr>
          <w:rFonts w:ascii="Times New Roman" w:hAnsi="Times New Roman" w:eastAsia="宋体"/>
          <w:b w:val="0"/>
          <w:sz w:val="24"/>
        </w:rPr>
        <w:t xml:space="preserve">represents </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mean</w:t>
      </w:r>
      <w:r>
        <w:rPr>
          <w:rFonts w:hint="eastAsia" w:eastAsia="宋体"/>
          <w:b w:val="0"/>
          <w:sz w:val="24"/>
          <w:lang w:val="en-US" w:eastAsia="zh-CN"/>
        </w:rPr>
        <w:t xml:space="preserve"> </w:t>
      </w:r>
      <w:r>
        <w:rPr>
          <w:rFonts w:ascii="Times New Roman" w:hAnsi="Times New Roman" w:eastAsia="宋体"/>
          <w:b w:val="0"/>
          <w:sz w:val="24"/>
        </w:rPr>
        <w:t>across</w:t>
      </w:r>
      <w:r>
        <w:rPr>
          <w:rFonts w:hint="eastAsia" w:eastAsia="宋体"/>
          <w:b w:val="0"/>
          <w:sz w:val="24"/>
          <w:lang w:val="en-US" w:eastAsia="zh-CN"/>
        </w:rPr>
        <w:t xml:space="preserve"> </w:t>
      </w:r>
      <w:r>
        <w:rPr>
          <w:rFonts w:ascii="Times New Roman" w:hAnsi="Times New Roman" w:eastAsia="宋体"/>
          <w:b w:val="0"/>
          <w:sz w:val="24"/>
        </w:rPr>
        <w:t>three</w:t>
      </w:r>
      <w:r>
        <w:rPr>
          <w:rFonts w:hint="eastAsia" w:eastAsia="宋体"/>
          <w:b w:val="0"/>
          <w:sz w:val="24"/>
          <w:lang w:val="en-US" w:eastAsia="zh-CN"/>
        </w:rPr>
        <w:t xml:space="preserve"> </w:t>
      </w:r>
      <w:r>
        <w:rPr>
          <w:rFonts w:ascii="Times New Roman" w:hAnsi="Times New Roman" w:eastAsia="宋体"/>
          <w:b w:val="0"/>
          <w:sz w:val="24"/>
        </w:rPr>
        <w:t>runs</w:t>
      </w:r>
      <w:r>
        <w:rPr>
          <w:rFonts w:hint="eastAsia" w:eastAsia="宋体"/>
          <w:b w:val="0"/>
          <w:sz w:val="24"/>
          <w:lang w:val="en-US" w:eastAsia="zh-CN"/>
        </w:rPr>
        <w:t xml:space="preserve"> </w:t>
      </w:r>
      <w:r>
        <w:rPr>
          <w:rFonts w:ascii="Times New Roman" w:hAnsi="Times New Roman" w:eastAsia="宋体"/>
          <w:b w:val="0"/>
          <w:sz w:val="24"/>
        </w:rPr>
        <w:t>with</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standard</w:t>
      </w:r>
      <w:r>
        <w:rPr>
          <w:rFonts w:hint="eastAsia" w:eastAsia="宋体"/>
          <w:b w:val="0"/>
          <w:sz w:val="24"/>
          <w:lang w:val="en-US" w:eastAsia="zh-CN"/>
        </w:rPr>
        <w:t xml:space="preserve"> </w:t>
      </w:r>
      <w:r>
        <w:rPr>
          <w:rFonts w:ascii="Times New Roman" w:hAnsi="Times New Roman" w:eastAsia="宋体"/>
          <w:b w:val="0"/>
          <w:sz w:val="24"/>
        </w:rPr>
        <w:t>deviation</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1.1%. Our</w:t>
      </w:r>
      <w:r>
        <w:rPr>
          <w:rFonts w:hint="eastAsia" w:eastAsia="宋体"/>
          <w:b w:val="0"/>
          <w:sz w:val="24"/>
          <w:lang w:val="en-US" w:eastAsia="zh-CN"/>
        </w:rPr>
        <w:t xml:space="preserve"> </w:t>
      </w:r>
      <w:r>
        <w:rPr>
          <w:rFonts w:ascii="Times New Roman" w:hAnsi="Times New Roman" w:eastAsia="宋体"/>
          <w:b w:val="0"/>
          <w:sz w:val="24"/>
        </w:rPr>
        <w:t>proposed</w:t>
      </w:r>
      <w:r>
        <w:rPr>
          <w:rFonts w:hint="eastAsia" w:eastAsia="宋体"/>
          <w:b w:val="0"/>
          <w:sz w:val="24"/>
          <w:lang w:val="en-US" w:eastAsia="zh-CN"/>
        </w:rPr>
        <w:t xml:space="preserve"> </w:t>
      </w:r>
      <w:r>
        <w:rPr>
          <w:rFonts w:ascii="Times New Roman" w:hAnsi="Times New Roman" w:eastAsia="宋体"/>
          <w:b w:val="0"/>
          <w:sz w:val="24"/>
        </w:rPr>
        <w:t>camera-radar</w:t>
      </w:r>
      <w:r>
        <w:rPr>
          <w:rFonts w:hint="eastAsia" w:eastAsia="宋体"/>
          <w:b w:val="0"/>
          <w:sz w:val="24"/>
          <w:lang w:val="en-US" w:eastAsia="zh-CN"/>
        </w:rPr>
        <w:t xml:space="preserve"> </w:t>
      </w:r>
      <w:r>
        <w:rPr>
          <w:rFonts w:ascii="Times New Roman" w:hAnsi="Times New Roman" w:eastAsia="宋体"/>
          <w:b w:val="0"/>
          <w:sz w:val="24"/>
        </w:rPr>
        <w:t>fusion</w:t>
      </w:r>
      <w:r>
        <w:rPr>
          <w:rFonts w:hint="eastAsia" w:eastAsia="宋体"/>
          <w:b w:val="0"/>
          <w:sz w:val="24"/>
          <w:lang w:val="en-US" w:eastAsia="zh-CN"/>
        </w:rPr>
        <w:t xml:space="preserve"> </w:t>
      </w:r>
      <w:r>
        <w:rPr>
          <w:rFonts w:ascii="Times New Roman" w:hAnsi="Times New Roman" w:eastAsia="宋体"/>
          <w:b w:val="0"/>
          <w:sz w:val="24"/>
        </w:rPr>
        <w:t>model</w:t>
      </w:r>
      <w:r>
        <w:rPr>
          <w:rFonts w:hint="eastAsia" w:eastAsia="宋体"/>
          <w:b w:val="0"/>
          <w:sz w:val="24"/>
          <w:lang w:val="en-US" w:eastAsia="zh-CN"/>
        </w:rPr>
        <w:t xml:space="preserve"> </w:t>
      </w:r>
      <w:r>
        <w:rPr>
          <w:rFonts w:ascii="Times New Roman" w:hAnsi="Times New Roman" w:eastAsia="宋体"/>
          <w:b w:val="0"/>
          <w:sz w:val="24"/>
        </w:rPr>
        <w:t>outperforms</w:t>
      </w:r>
      <w:r>
        <w:rPr>
          <w:rFonts w:hint="eastAsia" w:eastAsia="宋体"/>
          <w:b w:val="0"/>
          <w:sz w:val="24"/>
          <w:lang w:val="en-US" w:eastAsia="zh-CN"/>
        </w:rPr>
        <w:t xml:space="preserve"> </w:t>
      </w:r>
      <w:r>
        <w:rPr>
          <w:rFonts w:ascii="Times New Roman" w:hAnsi="Times New Roman" w:eastAsia="宋体"/>
          <w:b w:val="0"/>
          <w:sz w:val="24"/>
        </w:rPr>
        <w:t>both</w:t>
      </w:r>
      <w:r>
        <w:rPr>
          <w:rFonts w:hint="eastAsia" w:eastAsia="宋体"/>
          <w:b w:val="0"/>
          <w:sz w:val="24"/>
          <w:lang w:val="en-US" w:eastAsia="zh-CN"/>
        </w:rPr>
        <w:t xml:space="preserve"> </w:t>
      </w:r>
      <w:r>
        <w:rPr>
          <w:rFonts w:ascii="Times New Roman" w:hAnsi="Times New Roman" w:eastAsia="宋体"/>
          <w:b w:val="0"/>
          <w:sz w:val="24"/>
        </w:rPr>
        <w:t xml:space="preserve">the radar-only RTNH </w:t>
      </w:r>
      <w:r>
        <w:rPr>
          <w:rFonts w:hint="eastAsia" w:eastAsia="宋体"/>
          <w:b w:val="0"/>
          <w:sz w:val="24"/>
          <w:lang w:eastAsia="zh-CN"/>
        </w:rPr>
        <w:t xml:space="preserve"> </w:t>
      </w:r>
      <w:r>
        <w:rPr>
          <w:rFonts w:ascii="Times New Roman" w:hAnsi="Times New Roman" w:eastAsia="宋体"/>
          <w:b w:val="0"/>
          <w:sz w:val="24"/>
        </w:rPr>
        <w:t xml:space="preserve"> baseline model as well as the recently proposed EchoFusion </w:t>
      </w:r>
      <w:r>
        <w:rPr>
          <w:rFonts w:hint="eastAsia" w:eastAsia="宋体"/>
          <w:b w:val="0"/>
          <w:sz w:val="24"/>
          <w:lang w:eastAsia="zh-CN"/>
        </w:rPr>
        <w:t xml:space="preserve"> </w:t>
      </w:r>
      <w:r>
        <w:rPr>
          <w:rFonts w:ascii="Times New Roman" w:hAnsi="Times New Roman" w:eastAsia="宋体"/>
          <w:b w:val="0"/>
          <w:sz w:val="24"/>
        </w:rPr>
        <w:t xml:space="preserve"> camera-radar fusion. In comparison to</w:t>
      </w:r>
      <w:r>
        <w:rPr>
          <w:rFonts w:hint="eastAsia" w:eastAsia="宋体"/>
          <w:b w:val="0"/>
          <w:sz w:val="24"/>
          <w:lang w:val="en-US" w:eastAsia="zh-CN"/>
        </w:rPr>
        <w:t xml:space="preserve"> </w:t>
      </w:r>
      <w:r>
        <w:rPr>
          <w:rFonts w:ascii="Times New Roman" w:hAnsi="Times New Roman" w:eastAsia="宋体"/>
          <w:b w:val="0"/>
          <w:sz w:val="24"/>
        </w:rPr>
        <w:t>state-of-the-art</w:t>
      </w:r>
      <w:r>
        <w:rPr>
          <w:rFonts w:hint="eastAsia" w:eastAsia="宋体"/>
          <w:b w:val="0"/>
          <w:sz w:val="24"/>
          <w:lang w:val="en-US" w:eastAsia="zh-CN"/>
        </w:rPr>
        <w:t xml:space="preserve"> </w:t>
      </w:r>
      <w:r>
        <w:rPr>
          <w:rFonts w:ascii="Times New Roman" w:hAnsi="Times New Roman" w:eastAsia="宋体"/>
          <w:b w:val="0"/>
          <w:sz w:val="24"/>
        </w:rPr>
        <w:t>lidar</w:t>
      </w:r>
      <w:r>
        <w:rPr>
          <w:rFonts w:hint="eastAsia" w:eastAsia="宋体"/>
          <w:b w:val="0"/>
          <w:sz w:val="24"/>
          <w:lang w:val="en-US" w:eastAsia="zh-CN"/>
        </w:rPr>
        <w:t xml:space="preserve"> </w:t>
      </w:r>
      <w:r>
        <w:rPr>
          <w:rFonts w:ascii="Times New Roman" w:hAnsi="Times New Roman" w:eastAsia="宋体"/>
          <w:b w:val="0"/>
          <w:sz w:val="24"/>
        </w:rPr>
        <w:t>or</w:t>
      </w:r>
      <w:r>
        <w:rPr>
          <w:rFonts w:hint="eastAsia" w:eastAsia="宋体"/>
          <w:b w:val="0"/>
          <w:sz w:val="24"/>
          <w:lang w:val="en-US" w:eastAsia="zh-CN"/>
        </w:rPr>
        <w:t xml:space="preserve"> </w:t>
      </w:r>
      <w:r>
        <w:rPr>
          <w:rFonts w:ascii="Times New Roman" w:hAnsi="Times New Roman" w:eastAsia="宋体"/>
          <w:b w:val="0"/>
          <w:sz w:val="24"/>
        </w:rPr>
        <w:t>camera-lidar</w:t>
      </w:r>
      <w:r>
        <w:rPr>
          <w:rFonts w:hint="eastAsia" w:eastAsia="宋体"/>
          <w:b w:val="0"/>
          <w:sz w:val="24"/>
          <w:lang w:val="en-US" w:eastAsia="zh-CN"/>
        </w:rPr>
        <w:t xml:space="preserve"> </w:t>
      </w:r>
      <w:r>
        <w:rPr>
          <w:rFonts w:ascii="Times New Roman" w:hAnsi="Times New Roman" w:eastAsia="宋体"/>
          <w:b w:val="0"/>
          <w:sz w:val="24"/>
        </w:rPr>
        <w:t>fusion</w:t>
      </w:r>
      <w:r>
        <w:rPr>
          <w:rFonts w:hint="eastAsia" w:eastAsia="宋体"/>
          <w:b w:val="0"/>
          <w:sz w:val="24"/>
          <w:lang w:val="en-US" w:eastAsia="zh-CN"/>
        </w:rPr>
        <w:t xml:space="preserve"> </w:t>
      </w:r>
      <w:r>
        <w:rPr>
          <w:rFonts w:ascii="Times New Roman" w:hAnsi="Times New Roman" w:eastAsia="宋体"/>
          <w:b w:val="0"/>
          <w:sz w:val="24"/>
        </w:rPr>
        <w:t>models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it</w:t>
      </w:r>
      <w:r>
        <w:rPr>
          <w:rFonts w:hint="eastAsia" w:eastAsia="宋体"/>
          <w:b w:val="0"/>
          <w:sz w:val="24"/>
          <w:lang w:val="en-US" w:eastAsia="zh-CN"/>
        </w:rPr>
        <w:t xml:space="preserve"> </w:t>
      </w:r>
      <w:r>
        <w:rPr>
          <w:rFonts w:ascii="Times New Roman" w:hAnsi="Times New Roman" w:eastAsia="宋体"/>
          <w:b w:val="0"/>
          <w:sz w:val="24"/>
        </w:rPr>
        <w:t>shows a significantly lower performance in normal conditions but outperforms them in particularly difficult weather conditions like fog, sleet, or heavy snow. This is most likely due to the radar’s lower spatial resolution but higher robustness against environmental influences.</w:t>
      </w:r>
    </w:p>
    <w:p w14:paraId="28C76E3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 comparison of different sensor modalities, as shown in Table II, provides evidence for the effectiveness of our sensor fusion approach. It can be shown that the detection quality of</w:t>
      </w:r>
      <w:r>
        <w:rPr>
          <w:rFonts w:hint="eastAsia" w:eastAsia="宋体"/>
          <w:b w:val="0"/>
          <w:sz w:val="24"/>
          <w:lang w:val="en-US" w:eastAsia="zh-CN"/>
        </w:rPr>
        <w:t xml:space="preserve"> </w:t>
      </w:r>
      <w:r>
        <w:rPr>
          <w:rFonts w:ascii="Times New Roman" w:hAnsi="Times New Roman" w:eastAsia="宋体"/>
          <w:b w:val="0"/>
          <w:sz w:val="24"/>
        </w:rPr>
        <w:t xml:space="preserve">the sensor fusion method exceeds even the combined performance of the individual sensor modalities, thus highlighting the effective use of the complementary sensor features. While the camera-only (C) configuration is similar to DETR3D </w:t>
      </w:r>
      <w:r>
        <w:rPr>
          <w:rFonts w:hint="eastAsia" w:eastAsia="宋体"/>
          <w:b w:val="0"/>
          <w:sz w:val="24"/>
          <w:lang w:eastAsia="zh-CN"/>
        </w:rPr>
        <w:t xml:space="preserve"> </w:t>
      </w:r>
      <w:r>
        <w:rPr>
          <w:rFonts w:ascii="Times New Roman" w:hAnsi="Times New Roman" w:eastAsia="宋体"/>
          <w:b w:val="0"/>
          <w:sz w:val="24"/>
        </w:rPr>
        <w:t xml:space="preserve"> it struggles with the multitude of severe weather scenarios, the</w:t>
      </w:r>
      <w:r>
        <w:rPr>
          <w:rFonts w:hint="eastAsia" w:eastAsia="宋体"/>
          <w:b w:val="0"/>
          <w:sz w:val="24"/>
          <w:lang w:val="en-US" w:eastAsia="zh-CN"/>
        </w:rPr>
        <w:t xml:space="preserve"> </w:t>
      </w:r>
      <w:r>
        <w:rPr>
          <w:rFonts w:ascii="Times New Roman" w:hAnsi="Times New Roman" w:eastAsia="宋体"/>
          <w:b w:val="0"/>
          <w:sz w:val="24"/>
        </w:rPr>
        <w:t>small</w:t>
      </w:r>
      <w:r>
        <w:rPr>
          <w:rFonts w:hint="eastAsia" w:eastAsia="宋体"/>
          <w:b w:val="0"/>
          <w:sz w:val="24"/>
          <w:lang w:val="en-US" w:eastAsia="zh-CN"/>
        </w:rPr>
        <w:t xml:space="preserve"> </w:t>
      </w:r>
      <w:r>
        <w:rPr>
          <w:rFonts w:ascii="Times New Roman" w:hAnsi="Times New Roman" w:eastAsia="宋体"/>
          <w:b w:val="0"/>
          <w:sz w:val="24"/>
        </w:rPr>
        <w:t>backbone</w:t>
      </w:r>
      <w:r>
        <w:rPr>
          <w:rFonts w:hint="eastAsia" w:eastAsia="宋体"/>
          <w:b w:val="0"/>
          <w:sz w:val="24"/>
          <w:lang w:val="en-US" w:eastAsia="zh-CN"/>
        </w:rPr>
        <w:t xml:space="preserve"> </w:t>
      </w:r>
      <w:r>
        <w:rPr>
          <w:rFonts w:ascii="Times New Roman" w:hAnsi="Times New Roman" w:eastAsia="宋体"/>
          <w:b w:val="0"/>
          <w:sz w:val="24"/>
        </w:rPr>
        <w:t>size</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inability</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utilize</w:t>
      </w:r>
      <w:r>
        <w:rPr>
          <w:rFonts w:hint="eastAsia" w:eastAsia="宋体"/>
          <w:b w:val="0"/>
          <w:sz w:val="24"/>
          <w:lang w:val="en-US" w:eastAsia="zh-CN"/>
        </w:rPr>
        <w:t xml:space="preserve"> </w:t>
      </w:r>
      <w:r>
        <w:rPr>
          <w:rFonts w:ascii="Times New Roman" w:hAnsi="Times New Roman" w:eastAsia="宋体"/>
          <w:b w:val="0"/>
          <w:sz w:val="24"/>
        </w:rPr>
        <w:t>multi-view camera</w:t>
      </w:r>
      <w:r>
        <w:rPr>
          <w:rFonts w:hint="eastAsia" w:eastAsia="宋体"/>
          <w:b w:val="0"/>
          <w:sz w:val="24"/>
          <w:lang w:val="en-US" w:eastAsia="zh-CN"/>
        </w:rPr>
        <w:t xml:space="preserve"> </w:t>
      </w:r>
      <w:r>
        <w:rPr>
          <w:rFonts w:ascii="Times New Roman" w:hAnsi="Times New Roman" w:eastAsia="宋体"/>
          <w:b w:val="0"/>
          <w:sz w:val="24"/>
        </w:rPr>
        <w:t>images.The results</w:t>
      </w:r>
      <w:r>
        <w:rPr>
          <w:rFonts w:hint="eastAsia" w:eastAsia="宋体"/>
          <w:b w:val="0"/>
          <w:sz w:val="24"/>
          <w:lang w:val="en-US" w:eastAsia="zh-CN"/>
        </w:rPr>
        <w:t xml:space="preserve"> </w:t>
      </w:r>
      <w:r>
        <w:rPr>
          <w:rFonts w:ascii="Times New Roman" w:hAnsi="Times New Roman" w:eastAsia="宋体"/>
          <w:b w:val="0"/>
          <w:sz w:val="24"/>
        </w:rPr>
        <w:t>for</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fusion</w:t>
      </w:r>
      <w:r>
        <w:rPr>
          <w:rFonts w:hint="eastAsia" w:eastAsia="宋体"/>
          <w:b w:val="0"/>
          <w:sz w:val="24"/>
          <w:lang w:val="en-US" w:eastAsia="zh-CN"/>
        </w:rPr>
        <w:t xml:space="preserve"> </w:t>
      </w:r>
      <w:r>
        <w:rPr>
          <w:rFonts w:ascii="Times New Roman" w:hAnsi="Times New Roman" w:eastAsia="宋体"/>
          <w:b w:val="0"/>
          <w:sz w:val="24"/>
        </w:rPr>
        <w:t>of camera</w:t>
      </w:r>
      <w:r>
        <w:rPr>
          <w:rFonts w:hint="eastAsia" w:eastAsia="宋体"/>
          <w:b w:val="0"/>
          <w:sz w:val="24"/>
          <w:lang w:val="en-US" w:eastAsia="zh-CN"/>
        </w:rPr>
        <w:t xml:space="preserve"> </w:t>
      </w:r>
      <w:r>
        <w:rPr>
          <w:rFonts w:ascii="Times New Roman" w:hAnsi="Times New Roman" w:eastAsia="宋体"/>
          <w:b w:val="0"/>
          <w:sz w:val="24"/>
        </w:rPr>
        <w:t>data</w:t>
      </w:r>
      <w:r>
        <w:rPr>
          <w:rFonts w:hint="eastAsia" w:eastAsia="宋体"/>
          <w:b w:val="0"/>
          <w:sz w:val="24"/>
          <w:lang w:val="en-US" w:eastAsia="zh-CN"/>
        </w:rPr>
        <w:t xml:space="preserve"> </w:t>
      </w:r>
      <w:r>
        <w:rPr>
          <w:rFonts w:ascii="Times New Roman" w:hAnsi="Times New Roman" w:eastAsia="宋体"/>
          <w:b w:val="0"/>
          <w:sz w:val="24"/>
        </w:rPr>
        <w:t>with radar data from the range-azimuth (RA) plane in comparison to the fusion with data from the azimuth-elevation (AE) plane demonstrate the importance of the different perception planes for 3D object detection. However, the results with both radar perspectives, in comparison to only one perspective, suggest that the correspondence of the radar data and the camera data in the image plane, in combination with the physical relationship between the two radar perspectives, supports the fusion</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two</w:t>
      </w:r>
      <w:r>
        <w:rPr>
          <w:rFonts w:hint="eastAsia" w:eastAsia="宋体"/>
          <w:b w:val="0"/>
          <w:sz w:val="24"/>
          <w:lang w:val="en-US" w:eastAsia="zh-CN"/>
        </w:rPr>
        <w:t xml:space="preserve"> </w:t>
      </w:r>
      <w:r>
        <w:rPr>
          <w:rFonts w:ascii="Times New Roman" w:hAnsi="Times New Roman" w:eastAsia="宋体"/>
          <w:b w:val="0"/>
          <w:sz w:val="24"/>
        </w:rPr>
        <w:t>sensor</w:t>
      </w:r>
      <w:r>
        <w:rPr>
          <w:rFonts w:hint="eastAsia" w:eastAsia="宋体"/>
          <w:b w:val="0"/>
          <w:sz w:val="24"/>
          <w:lang w:val="en-US" w:eastAsia="zh-CN"/>
        </w:rPr>
        <w:t xml:space="preserve"> </w:t>
      </w:r>
      <w:r>
        <w:rPr>
          <w:rFonts w:ascii="Times New Roman" w:hAnsi="Times New Roman" w:eastAsia="宋体"/>
          <w:b w:val="0"/>
          <w:sz w:val="24"/>
        </w:rPr>
        <w:t>modalities.</w:t>
      </w:r>
      <w:r>
        <w:rPr>
          <w:rFonts w:hint="eastAsia" w:eastAsia="宋体"/>
          <w:b w:val="0"/>
          <w:sz w:val="24"/>
          <w:lang w:val="en-US" w:eastAsia="zh-CN"/>
        </w:rPr>
        <w:t xml:space="preserve"> </w:t>
      </w:r>
      <w:r>
        <w:rPr>
          <w:rFonts w:ascii="Times New Roman" w:hAnsi="Times New Roman" w:eastAsia="宋体"/>
          <w:b w:val="0"/>
          <w:sz w:val="24"/>
        </w:rPr>
        <w:t>This</w:t>
      </w:r>
      <w:r>
        <w:rPr>
          <w:rFonts w:hint="eastAsia" w:eastAsia="宋体"/>
          <w:b w:val="0"/>
          <w:sz w:val="24"/>
          <w:lang w:val="en-US" w:eastAsia="zh-CN"/>
        </w:rPr>
        <w:t xml:space="preserve"> </w:t>
      </w:r>
      <w:r>
        <w:rPr>
          <w:rFonts w:ascii="Times New Roman" w:hAnsi="Times New Roman" w:eastAsia="宋体"/>
          <w:b w:val="0"/>
          <w:sz w:val="24"/>
        </w:rPr>
        <w:t>shows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importance of the complementary information from the RA perception plane on one side and the benefits of the additional AE plane for the association between camera and radar on the other.</w:t>
      </w:r>
    </w:p>
    <w:p w14:paraId="31C7D59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631A9A7D">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7" w:name="_Toc12595"/>
      <w:bookmarkStart w:id="28" w:name="_Toc14550"/>
      <w:r>
        <w:rPr>
          <w:rFonts w:ascii="Times New Roman" w:hAnsi="Times New Roman" w:eastAsia="黑体"/>
          <w:b/>
          <w:sz w:val="28"/>
        </w:rPr>
        <w:t>A. Robustness</w:t>
      </w:r>
      <w:bookmarkEnd w:id="27"/>
      <w:bookmarkEnd w:id="28"/>
    </w:p>
    <w:p w14:paraId="0CBAA3D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48F35F4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The experimental results show the robustness of the DPFT model in two aspects: robustness against severe weather conditions and robustness against sensor failure. The robustness against severe weather conditions can be seen in Figure 3 and shown by comparing the model performance under normal (norm.) conditions with the performance under different weather conditions of the K-Radar </w:t>
      </w:r>
      <w:r>
        <w:rPr>
          <w:rFonts w:hint="eastAsia" w:eastAsia="宋体"/>
          <w:b w:val="0"/>
          <w:sz w:val="24"/>
          <w:lang w:eastAsia="zh-CN"/>
        </w:rPr>
        <w:t xml:space="preserve"> </w:t>
      </w:r>
      <w:r>
        <w:rPr>
          <w:rFonts w:ascii="Times New Roman" w:hAnsi="Times New Roman" w:eastAsia="宋体"/>
          <w:b w:val="0"/>
          <w:sz w:val="24"/>
        </w:rPr>
        <w:t xml:space="preserve"> dataset. As shown in Table I, the highest performance decrease for the DPFT model can be observed for the sleet condition, where a decrease of 6.8% can be measured in comparison to the normal condition. In comparison to that, the performance of the MixedFusion </w:t>
      </w:r>
      <w:r>
        <w:rPr>
          <w:rFonts w:hint="eastAsia" w:eastAsia="宋体"/>
          <w:b w:val="0"/>
          <w:sz w:val="24"/>
          <w:lang w:eastAsia="zh-CN"/>
        </w:rPr>
        <w:t xml:space="preserve"> </w:t>
      </w:r>
      <w:r>
        <w:rPr>
          <w:rFonts w:ascii="Times New Roman" w:hAnsi="Times New Roman" w:eastAsia="宋体"/>
          <w:b w:val="0"/>
          <w:sz w:val="24"/>
        </w:rPr>
        <w:t xml:space="preserve"> model decreased by 41.3% and the performance of EchoFusion </w:t>
      </w:r>
      <w:r>
        <w:rPr>
          <w:rFonts w:hint="eastAsia" w:eastAsia="宋体"/>
          <w:b w:val="0"/>
          <w:sz w:val="24"/>
          <w:lang w:eastAsia="zh-CN"/>
        </w:rPr>
        <w:t xml:space="preserve"> </w:t>
      </w:r>
      <w:r>
        <w:rPr>
          <w:rFonts w:ascii="Times New Roman" w:hAnsi="Times New Roman" w:eastAsia="宋体"/>
          <w:b w:val="0"/>
          <w:sz w:val="24"/>
        </w:rPr>
        <w:t xml:space="preserve"> decreased by 76.3%.</w:t>
      </w:r>
    </w:p>
    <w:p w14:paraId="1155947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In general, our proposed DPFT method shows an average performance difference of −2.5% between the normal and all other conditions. In comparison, the RTNH </w:t>
      </w:r>
      <w:r>
        <w:rPr>
          <w:rFonts w:hint="eastAsia" w:eastAsia="宋体"/>
          <w:b w:val="0"/>
          <w:sz w:val="24"/>
          <w:lang w:eastAsia="zh-CN"/>
        </w:rPr>
        <w:t xml:space="preserve"> </w:t>
      </w:r>
      <w:r>
        <w:rPr>
          <w:rFonts w:ascii="Times New Roman" w:hAnsi="Times New Roman" w:eastAsia="宋体"/>
          <w:b w:val="0"/>
          <w:sz w:val="24"/>
        </w:rPr>
        <w:t xml:space="preserve">, Mixed- Fusion </w:t>
      </w:r>
      <w:r>
        <w:rPr>
          <w:rFonts w:hint="eastAsia" w:eastAsia="宋体"/>
          <w:b w:val="0"/>
          <w:sz w:val="24"/>
          <w:lang w:eastAsia="zh-CN"/>
        </w:rPr>
        <w:t xml:space="preserve"> </w:t>
      </w:r>
      <w:r>
        <w:rPr>
          <w:rFonts w:ascii="Times New Roman" w:hAnsi="Times New Roman" w:eastAsia="宋体"/>
          <w:b w:val="0"/>
          <w:sz w:val="24"/>
        </w:rPr>
        <w:t xml:space="preserve">, and EchoFusion </w:t>
      </w:r>
      <w:r>
        <w:rPr>
          <w:rFonts w:hint="eastAsia" w:eastAsia="宋体"/>
          <w:b w:val="0"/>
          <w:sz w:val="24"/>
          <w:lang w:eastAsia="zh-CN"/>
        </w:rPr>
        <w:t xml:space="preserve"> </w:t>
      </w:r>
      <w:r>
        <w:rPr>
          <w:rFonts w:ascii="Times New Roman" w:hAnsi="Times New Roman" w:eastAsia="宋体"/>
          <w:b w:val="0"/>
          <w:sz w:val="24"/>
        </w:rPr>
        <w:t xml:space="preserve"> models show a decrease of −3.8%, −31.3%, and −12.8%, respectively. The analysis of the average and maximum decrease suggests that models that are</w:t>
      </w:r>
      <w:r>
        <w:rPr>
          <w:rFonts w:hint="eastAsia" w:eastAsia="宋体"/>
          <w:b w:val="0"/>
          <w:sz w:val="24"/>
          <w:lang w:val="en-US" w:eastAsia="zh-CN"/>
        </w:rPr>
        <w:t xml:space="preserve"> </w:t>
      </w:r>
      <w:r>
        <w:rPr>
          <w:rFonts w:ascii="Times New Roman" w:hAnsi="Times New Roman" w:eastAsia="宋体"/>
          <w:b w:val="0"/>
          <w:sz w:val="24"/>
        </w:rPr>
        <w:t>considering</w:t>
      </w:r>
      <w:r>
        <w:rPr>
          <w:rFonts w:hint="eastAsia" w:eastAsia="宋体"/>
          <w:b w:val="0"/>
          <w:sz w:val="24"/>
          <w:lang w:val="en-US" w:eastAsia="zh-CN"/>
        </w:rPr>
        <w:t xml:space="preserve"> </w:t>
      </w:r>
      <w:r>
        <w:rPr>
          <w:rFonts w:ascii="Times New Roman" w:hAnsi="Times New Roman" w:eastAsia="宋体"/>
          <w:b w:val="0"/>
          <w:sz w:val="24"/>
        </w:rPr>
        <w:t>radar</w:t>
      </w:r>
      <w:r>
        <w:rPr>
          <w:rFonts w:hint="eastAsia" w:eastAsia="宋体"/>
          <w:b w:val="0"/>
          <w:sz w:val="24"/>
          <w:lang w:val="en-US" w:eastAsia="zh-CN"/>
        </w:rPr>
        <w:t xml:space="preserve"> </w:t>
      </w:r>
      <w:r>
        <w:rPr>
          <w:rFonts w:ascii="Times New Roman" w:hAnsi="Times New Roman" w:eastAsia="宋体"/>
          <w:b w:val="0"/>
          <w:sz w:val="24"/>
        </w:rPr>
        <w:t>data</w:t>
      </w:r>
      <w:r>
        <w:rPr>
          <w:rFonts w:hint="eastAsia" w:eastAsia="宋体"/>
          <w:b w:val="0"/>
          <w:sz w:val="24"/>
          <w:lang w:val="en-US" w:eastAsia="zh-CN"/>
        </w:rPr>
        <w:t xml:space="preserve"> </w:t>
      </w:r>
      <w:r>
        <w:rPr>
          <w:rFonts w:ascii="Times New Roman" w:hAnsi="Times New Roman" w:eastAsia="宋体"/>
          <w:b w:val="0"/>
          <w:sz w:val="24"/>
        </w:rPr>
        <w:t>are</w:t>
      </w:r>
      <w:r>
        <w:rPr>
          <w:rFonts w:hint="eastAsia" w:eastAsia="宋体"/>
          <w:b w:val="0"/>
          <w:sz w:val="24"/>
          <w:lang w:val="en-US" w:eastAsia="zh-CN"/>
        </w:rPr>
        <w:t xml:space="preserve"> </w:t>
      </w:r>
      <w:r>
        <w:rPr>
          <w:rFonts w:ascii="Times New Roman" w:hAnsi="Times New Roman" w:eastAsia="宋体"/>
          <w:b w:val="0"/>
          <w:sz w:val="24"/>
        </w:rPr>
        <w:t>less</w:t>
      </w:r>
      <w:r>
        <w:rPr>
          <w:rFonts w:hint="eastAsia" w:eastAsia="宋体"/>
          <w:b w:val="0"/>
          <w:sz w:val="24"/>
          <w:lang w:val="en-US" w:eastAsia="zh-CN"/>
        </w:rPr>
        <w:t xml:space="preserve"> </w:t>
      </w:r>
      <w:r>
        <w:rPr>
          <w:rFonts w:ascii="Times New Roman" w:hAnsi="Times New Roman" w:eastAsia="宋体"/>
          <w:b w:val="0"/>
          <w:sz w:val="24"/>
        </w:rPr>
        <w:t>affected</w:t>
      </w:r>
      <w:r>
        <w:rPr>
          <w:rFonts w:hint="eastAsia" w:eastAsia="宋体"/>
          <w:b w:val="0"/>
          <w:sz w:val="24"/>
          <w:lang w:val="en-US" w:eastAsia="zh-CN"/>
        </w:rPr>
        <w:t xml:space="preserve"> </w:t>
      </w:r>
      <w:r>
        <w:rPr>
          <w:rFonts w:ascii="Times New Roman" w:hAnsi="Times New Roman" w:eastAsia="宋体"/>
          <w:b w:val="0"/>
          <w:sz w:val="24"/>
        </w:rPr>
        <w:t>by</w:t>
      </w:r>
      <w:r>
        <w:rPr>
          <w:rFonts w:hint="eastAsia" w:eastAsia="宋体"/>
          <w:b w:val="0"/>
          <w:sz w:val="24"/>
          <w:lang w:val="en-US" w:eastAsia="zh-CN"/>
        </w:rPr>
        <w:t xml:space="preserve"> </w:t>
      </w:r>
      <w:r>
        <w:rPr>
          <w:rFonts w:ascii="Times New Roman" w:hAnsi="Times New Roman" w:eastAsia="宋体"/>
          <w:b w:val="0"/>
          <w:sz w:val="24"/>
        </w:rPr>
        <w:t>varying</w:t>
      </w:r>
      <w:r>
        <w:rPr>
          <w:rFonts w:hint="eastAsia" w:eastAsia="宋体"/>
          <w:b w:val="0"/>
          <w:sz w:val="24"/>
          <w:lang w:val="en-US" w:eastAsia="zh-CN"/>
        </w:rPr>
        <w:t xml:space="preserve"> </w:t>
      </w:r>
      <w:r>
        <w:rPr>
          <w:rFonts w:ascii="Times New Roman" w:hAnsi="Times New Roman" w:eastAsia="宋体"/>
          <w:b w:val="0"/>
          <w:sz w:val="24"/>
        </w:rPr>
        <w:t>weather conditions than those that are not considering radar data. Ultimately, it can be shown that our proposed DPFT model shows</w:t>
      </w:r>
      <w:r>
        <w:rPr>
          <w:rFonts w:hint="eastAsia" w:eastAsia="宋体"/>
          <w:b w:val="0"/>
          <w:sz w:val="24"/>
          <w:lang w:val="en-US" w:eastAsia="zh-CN"/>
        </w:rPr>
        <w:t xml:space="preserve"> </w:t>
      </w:r>
      <w:r>
        <w:rPr>
          <w:rFonts w:ascii="Times New Roman" w:hAnsi="Times New Roman" w:eastAsia="宋体"/>
          <w:b w:val="0"/>
          <w:sz w:val="24"/>
        </w:rPr>
        <w:t>high</w:t>
      </w:r>
      <w:r>
        <w:rPr>
          <w:rFonts w:hint="eastAsia" w:eastAsia="宋体"/>
          <w:b w:val="0"/>
          <w:sz w:val="24"/>
          <w:lang w:val="en-US" w:eastAsia="zh-CN"/>
        </w:rPr>
        <w:t xml:space="preserve"> </w:t>
      </w:r>
      <w:r>
        <w:rPr>
          <w:rFonts w:ascii="Times New Roman" w:hAnsi="Times New Roman" w:eastAsia="宋体"/>
          <w:b w:val="0"/>
          <w:sz w:val="24"/>
        </w:rPr>
        <w:t>robust</w:t>
      </w:r>
      <w:r>
        <w:rPr>
          <w:rFonts w:hint="eastAsia" w:eastAsia="宋体"/>
          <w:b w:val="0"/>
          <w:sz w:val="24"/>
          <w:lang w:val="en-US" w:eastAsia="zh-CN"/>
        </w:rPr>
        <w:t xml:space="preserve"> </w:t>
      </w:r>
      <w:r>
        <w:rPr>
          <w:rFonts w:ascii="Times New Roman" w:hAnsi="Times New Roman" w:eastAsia="宋体"/>
          <w:b w:val="0"/>
          <w:sz w:val="24"/>
        </w:rPr>
        <w:t>ness</w:t>
      </w:r>
      <w:r>
        <w:rPr>
          <w:rFonts w:hint="eastAsia" w:eastAsia="宋体"/>
          <w:b w:val="0"/>
          <w:sz w:val="24"/>
          <w:lang w:val="en-US" w:eastAsia="zh-CN"/>
        </w:rPr>
        <w:t xml:space="preserve"> </w:t>
      </w:r>
      <w:r>
        <w:rPr>
          <w:rFonts w:ascii="Times New Roman" w:hAnsi="Times New Roman" w:eastAsia="宋体"/>
          <w:b w:val="0"/>
          <w:sz w:val="24"/>
        </w:rPr>
        <w:t>against</w:t>
      </w:r>
      <w:r>
        <w:rPr>
          <w:rFonts w:hint="eastAsia" w:eastAsia="宋体"/>
          <w:b w:val="0"/>
          <w:sz w:val="24"/>
          <w:lang w:val="en-US" w:eastAsia="zh-CN"/>
        </w:rPr>
        <w:t xml:space="preserve"> </w:t>
      </w:r>
      <w:r>
        <w:rPr>
          <w:rFonts w:ascii="Times New Roman" w:hAnsi="Times New Roman" w:eastAsia="宋体"/>
          <w:b w:val="0"/>
          <w:sz w:val="24"/>
        </w:rPr>
        <w:t>server</w:t>
      </w:r>
      <w:r>
        <w:rPr>
          <w:rFonts w:hint="eastAsia" w:eastAsia="宋体"/>
          <w:b w:val="0"/>
          <w:sz w:val="24"/>
          <w:lang w:val="en-US" w:eastAsia="zh-CN"/>
        </w:rPr>
        <w:t xml:space="preserve"> </w:t>
      </w:r>
      <w:r>
        <w:rPr>
          <w:rFonts w:ascii="Times New Roman" w:hAnsi="Times New Roman" w:eastAsia="宋体"/>
          <w:b w:val="0"/>
          <w:sz w:val="24"/>
        </w:rPr>
        <w:t>weather</w:t>
      </w:r>
      <w:r>
        <w:rPr>
          <w:rFonts w:hint="eastAsia" w:eastAsia="宋体"/>
          <w:b w:val="0"/>
          <w:sz w:val="24"/>
          <w:lang w:val="en-US" w:eastAsia="zh-CN"/>
        </w:rPr>
        <w:t xml:space="preserve"> </w:t>
      </w:r>
      <w:r>
        <w:rPr>
          <w:rFonts w:ascii="Times New Roman" w:hAnsi="Times New Roman" w:eastAsia="宋体"/>
          <w:b w:val="0"/>
          <w:sz w:val="24"/>
        </w:rPr>
        <w:t>conditions</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is equally</w:t>
      </w:r>
      <w:r>
        <w:rPr>
          <w:rFonts w:hint="eastAsia" w:eastAsia="宋体"/>
          <w:b w:val="0"/>
          <w:sz w:val="24"/>
          <w:lang w:val="en-US" w:eastAsia="zh-CN"/>
        </w:rPr>
        <w:t xml:space="preserve"> </w:t>
      </w:r>
      <w:r>
        <w:rPr>
          <w:rFonts w:ascii="Times New Roman" w:hAnsi="Times New Roman" w:eastAsia="宋体"/>
          <w:b w:val="0"/>
          <w:sz w:val="24"/>
        </w:rPr>
        <w:t>robust</w:t>
      </w:r>
      <w:r>
        <w:rPr>
          <w:rFonts w:hint="eastAsia" w:eastAsia="宋体"/>
          <w:b w:val="0"/>
          <w:sz w:val="24"/>
          <w:lang w:val="en-US" w:eastAsia="zh-CN"/>
        </w:rPr>
        <w:t xml:space="preserve"> </w:t>
      </w:r>
      <w:r>
        <w:rPr>
          <w:rFonts w:ascii="Times New Roman" w:hAnsi="Times New Roman" w:eastAsia="宋体"/>
          <w:b w:val="0"/>
          <w:sz w:val="24"/>
        </w:rPr>
        <w:t>as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radar-only</w:t>
      </w:r>
      <w:r>
        <w:rPr>
          <w:rFonts w:hint="eastAsia" w:eastAsia="宋体"/>
          <w:b w:val="0"/>
          <w:sz w:val="24"/>
          <w:lang w:val="en-US" w:eastAsia="zh-CN"/>
        </w:rPr>
        <w:t xml:space="preserve"> </w:t>
      </w:r>
      <w:r>
        <w:rPr>
          <w:rFonts w:ascii="Times New Roman" w:hAnsi="Times New Roman" w:eastAsia="宋体"/>
          <w:b w:val="0"/>
          <w:sz w:val="24"/>
        </w:rPr>
        <w:t>RTNH</w:t>
      </w:r>
      <w:r>
        <w:rPr>
          <w:rFonts w:hint="eastAsia" w:eastAsia="宋体"/>
          <w:b w:val="0"/>
          <w:sz w:val="24"/>
          <w:lang w:eastAsia="zh-CN"/>
        </w:rPr>
        <w:t xml:space="preserve"> </w:t>
      </w:r>
      <w:r>
        <w:rPr>
          <w:rFonts w:ascii="Times New Roman" w:hAnsi="Times New Roman" w:eastAsia="宋体"/>
          <w:b w:val="0"/>
          <w:sz w:val="24"/>
        </w:rPr>
        <w:t xml:space="preserve">method.However, the unimodal RTNH </w:t>
      </w:r>
      <w:r>
        <w:rPr>
          <w:rFonts w:hint="eastAsia" w:eastAsia="宋体"/>
          <w:b w:val="0"/>
          <w:sz w:val="24"/>
          <w:lang w:eastAsia="zh-CN"/>
        </w:rPr>
        <w:t xml:space="preserve"> </w:t>
      </w:r>
      <w:r>
        <w:rPr>
          <w:rFonts w:ascii="Times New Roman" w:hAnsi="Times New Roman" w:eastAsia="宋体"/>
          <w:b w:val="0"/>
          <w:sz w:val="24"/>
        </w:rPr>
        <w:t xml:space="preserve"> model performance is significantly lower and it cannot deal with a sensor modality failure.</w:t>
      </w:r>
    </w:p>
    <w:p w14:paraId="0BB7253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 robustness of our method against sensor failure is achieved by a model design without inter</w:t>
      </w:r>
      <w:r>
        <w:rPr>
          <w:rFonts w:hint="eastAsia" w:eastAsia="宋体"/>
          <w:b w:val="0"/>
          <w:sz w:val="24"/>
          <w:lang w:val="en-US" w:eastAsia="zh-CN"/>
        </w:rPr>
        <w:t xml:space="preserve"> </w:t>
      </w:r>
      <w:r>
        <w:rPr>
          <w:rFonts w:ascii="Times New Roman" w:hAnsi="Times New Roman" w:eastAsia="宋体"/>
          <w:b w:val="0"/>
          <w:sz w:val="24"/>
        </w:rPr>
        <w:t>dependencies between</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different</w:t>
      </w:r>
      <w:r>
        <w:rPr>
          <w:rFonts w:hint="eastAsia" w:eastAsia="宋体"/>
          <w:b w:val="0"/>
          <w:sz w:val="24"/>
          <w:lang w:val="en-US" w:eastAsia="zh-CN"/>
        </w:rPr>
        <w:t xml:space="preserve"> </w:t>
      </w:r>
      <w:r>
        <w:rPr>
          <w:rFonts w:ascii="Times New Roman" w:hAnsi="Times New Roman" w:eastAsia="宋体"/>
          <w:b w:val="0"/>
          <w:sz w:val="24"/>
        </w:rPr>
        <w:t>modalities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While</w:t>
      </w:r>
      <w:r>
        <w:rPr>
          <w:rFonts w:hint="eastAsia" w:eastAsia="宋体"/>
          <w:b w:val="0"/>
          <w:sz w:val="24"/>
          <w:lang w:val="en-US" w:eastAsia="zh-CN"/>
        </w:rPr>
        <w:t xml:space="preserve"> </w:t>
      </w:r>
      <w:r>
        <w:rPr>
          <w:rFonts w:ascii="Times New Roman" w:hAnsi="Times New Roman" w:eastAsia="宋体"/>
          <w:b w:val="0"/>
          <w:sz w:val="24"/>
        </w:rPr>
        <w:t>this</w:t>
      </w:r>
      <w:r>
        <w:rPr>
          <w:rFonts w:hint="eastAsia" w:eastAsia="宋体"/>
          <w:b w:val="0"/>
          <w:sz w:val="24"/>
          <w:lang w:val="en-US" w:eastAsia="zh-CN"/>
        </w:rPr>
        <w:t xml:space="preserve"> </w:t>
      </w:r>
      <w:r>
        <w:rPr>
          <w:rFonts w:ascii="Times New Roman" w:hAnsi="Times New Roman" w:eastAsia="宋体"/>
          <w:b w:val="0"/>
          <w:sz w:val="24"/>
        </w:rPr>
        <w:t>prevents</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complete failure of the model if a single sensor modality fails during runtime, the model performance still drops significantly, as shown in Table III. To counteract this, we used the pretrained weights of the camera and radar-only models as ini- tialization</w:t>
      </w:r>
      <w:r>
        <w:rPr>
          <w:rFonts w:hint="eastAsia" w:eastAsia="宋体"/>
          <w:b w:val="0"/>
          <w:sz w:val="24"/>
          <w:lang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but</w:t>
      </w:r>
      <w:r>
        <w:rPr>
          <w:rFonts w:hint="eastAsia" w:eastAsia="宋体"/>
          <w:b w:val="0"/>
          <w:sz w:val="24"/>
          <w:lang w:val="en-US" w:eastAsia="zh-CN"/>
        </w:rPr>
        <w:t xml:space="preserve"> </w:t>
      </w:r>
      <w:r>
        <w:rPr>
          <w:rFonts w:ascii="Times New Roman" w:hAnsi="Times New Roman" w:eastAsia="宋体"/>
          <w:b w:val="0"/>
          <w:sz w:val="24"/>
        </w:rPr>
        <w:t>could</w:t>
      </w:r>
      <w:r>
        <w:rPr>
          <w:rFonts w:hint="eastAsia" w:eastAsia="宋体"/>
          <w:b w:val="0"/>
          <w:sz w:val="24"/>
          <w:lang w:val="en-US" w:eastAsia="zh-CN"/>
        </w:rPr>
        <w:t xml:space="preserve"> </w:t>
      </w:r>
      <w:r>
        <w:rPr>
          <w:rFonts w:ascii="Times New Roman" w:hAnsi="Times New Roman" w:eastAsia="宋体"/>
          <w:b w:val="0"/>
          <w:sz w:val="24"/>
        </w:rPr>
        <w:t>not</w:t>
      </w:r>
      <w:r>
        <w:rPr>
          <w:rFonts w:hint="eastAsia" w:eastAsia="宋体"/>
          <w:b w:val="0"/>
          <w:sz w:val="24"/>
          <w:lang w:val="en-US" w:eastAsia="zh-CN"/>
        </w:rPr>
        <w:t xml:space="preserve"> </w:t>
      </w:r>
      <w:r>
        <w:rPr>
          <w:rFonts w:ascii="Times New Roman" w:hAnsi="Times New Roman" w:eastAsia="宋体"/>
          <w:b w:val="0"/>
          <w:sz w:val="24"/>
        </w:rPr>
        <w:t>observe</w:t>
      </w:r>
      <w:r>
        <w:rPr>
          <w:rFonts w:hint="eastAsia" w:eastAsia="宋体"/>
          <w:b w:val="0"/>
          <w:sz w:val="24"/>
          <w:lang w:val="en-US" w:eastAsia="zh-CN"/>
        </w:rPr>
        <w:t xml:space="preserve"> </w:t>
      </w:r>
      <w:r>
        <w:rPr>
          <w:rFonts w:ascii="Times New Roman" w:hAnsi="Times New Roman" w:eastAsia="宋体"/>
          <w:b w:val="0"/>
          <w:sz w:val="24"/>
        </w:rPr>
        <w:t>any</w:t>
      </w:r>
      <w:r>
        <w:rPr>
          <w:rFonts w:hint="eastAsia" w:eastAsia="宋体"/>
          <w:b w:val="0"/>
          <w:sz w:val="24"/>
          <w:lang w:val="en-US" w:eastAsia="zh-CN"/>
        </w:rPr>
        <w:t xml:space="preserve"> </w:t>
      </w:r>
      <w:r>
        <w:rPr>
          <w:rFonts w:ascii="Times New Roman" w:hAnsi="Times New Roman" w:eastAsia="宋体"/>
          <w:b w:val="0"/>
          <w:sz w:val="24"/>
        </w:rPr>
        <w:t>significant</w:t>
      </w:r>
      <w:r>
        <w:rPr>
          <w:rFonts w:hint="eastAsia" w:eastAsia="宋体"/>
          <w:b w:val="0"/>
          <w:sz w:val="24"/>
          <w:lang w:val="en-US" w:eastAsia="zh-CN"/>
        </w:rPr>
        <w:t xml:space="preserve"> </w:t>
      </w:r>
      <w:r>
        <w:rPr>
          <w:rFonts w:ascii="Times New Roman" w:hAnsi="Times New Roman" w:eastAsia="宋体"/>
          <w:b w:val="0"/>
          <w:sz w:val="24"/>
        </w:rPr>
        <w:t>changes. Besides</w:t>
      </w:r>
      <w:r>
        <w:rPr>
          <w:rFonts w:hint="eastAsia" w:eastAsia="宋体"/>
          <w:b w:val="0"/>
          <w:sz w:val="24"/>
          <w:lang w:val="en-US" w:eastAsia="zh-CN"/>
        </w:rPr>
        <w:t xml:space="preserve"> </w:t>
      </w:r>
      <w:r>
        <w:rPr>
          <w:rFonts w:ascii="Times New Roman" w:hAnsi="Times New Roman" w:eastAsia="宋体"/>
          <w:b w:val="0"/>
          <w:sz w:val="24"/>
        </w:rPr>
        <w:t>that,we</w:t>
      </w:r>
      <w:r>
        <w:rPr>
          <w:rFonts w:hint="eastAsia" w:eastAsia="宋体"/>
          <w:b w:val="0"/>
          <w:sz w:val="24"/>
          <w:lang w:val="en-US" w:eastAsia="zh-CN"/>
        </w:rPr>
        <w:t xml:space="preserve"> </w:t>
      </w:r>
      <w:r>
        <w:rPr>
          <w:rFonts w:ascii="Times New Roman" w:hAnsi="Times New Roman" w:eastAsia="宋体"/>
          <w:b w:val="0"/>
          <w:sz w:val="24"/>
        </w:rPr>
        <w:t>trained</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model</w:t>
      </w:r>
      <w:r>
        <w:rPr>
          <w:rFonts w:hint="eastAsia" w:eastAsia="宋体"/>
          <w:b w:val="0"/>
          <w:sz w:val="24"/>
          <w:lang w:val="en-US" w:eastAsia="zh-CN"/>
        </w:rPr>
        <w:t xml:space="preserve"> </w:t>
      </w:r>
      <w:r>
        <w:rPr>
          <w:rFonts w:ascii="Times New Roman" w:hAnsi="Times New Roman" w:eastAsia="宋体"/>
          <w:b w:val="0"/>
          <w:sz w:val="24"/>
        </w:rPr>
        <w:t>with</w:t>
      </w:r>
      <w:r>
        <w:rPr>
          <w:rFonts w:hint="eastAsia" w:eastAsia="宋体"/>
          <w:b w:val="0"/>
          <w:sz w:val="24"/>
          <w:lang w:val="en-US" w:eastAsia="zh-CN"/>
        </w:rPr>
        <w:t xml:space="preserve"> </w:t>
      </w:r>
      <w:r>
        <w:rPr>
          <w:rFonts w:ascii="Times New Roman" w:hAnsi="Times New Roman" w:eastAsia="宋体"/>
          <w:b w:val="0"/>
          <w:sz w:val="24"/>
        </w:rPr>
        <w:t>modality</w:t>
      </w:r>
      <w:r>
        <w:rPr>
          <w:rFonts w:hint="eastAsia" w:eastAsia="宋体"/>
          <w:b w:val="0"/>
          <w:sz w:val="24"/>
          <w:lang w:val="en-US" w:eastAsia="zh-CN"/>
        </w:rPr>
        <w:t xml:space="preserve"> </w:t>
      </w:r>
      <w:r>
        <w:rPr>
          <w:rFonts w:ascii="Times New Roman" w:hAnsi="Times New Roman" w:eastAsia="宋体"/>
          <w:b w:val="0"/>
          <w:sz w:val="24"/>
        </w:rPr>
        <w:t>dropout</w:t>
      </w:r>
      <w:r>
        <w:rPr>
          <w:rFonts w:hint="eastAsia" w:eastAsia="宋体"/>
          <w:b w:val="0"/>
          <w:sz w:val="24"/>
          <w:lang w:eastAsia="zh-CN"/>
        </w:rPr>
        <w:t xml:space="preserve"> </w:t>
      </w:r>
      <w:r>
        <w:rPr>
          <w:rFonts w:ascii="Times New Roman" w:hAnsi="Times New Roman" w:eastAsia="宋体"/>
          <w:b w:val="0"/>
          <w:sz w:val="24"/>
        </w:rPr>
        <w:t xml:space="preserve"> and were able to improve the performance for the sensor failure cases, but observed a significant decrease under nominal conditions, which is in contrast to .</w:t>
      </w:r>
    </w:p>
    <w:p w14:paraId="14B6516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5ACFB3BD">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9" w:name="_Toc30488"/>
      <w:bookmarkStart w:id="30" w:name="_Toc16092"/>
      <w:r>
        <w:rPr>
          <w:rFonts w:ascii="Times New Roman" w:hAnsi="Times New Roman" w:eastAsia="黑体"/>
          <w:b/>
          <w:sz w:val="28"/>
        </w:rPr>
        <w:t>B. Complexity</w:t>
      </w:r>
      <w:bookmarkEnd w:id="29"/>
      <w:bookmarkEnd w:id="30"/>
    </w:p>
    <w:p w14:paraId="39DFD4C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4B620BB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Our</w:t>
      </w:r>
      <w:r>
        <w:rPr>
          <w:rFonts w:hint="eastAsia" w:eastAsia="宋体"/>
          <w:b w:val="0"/>
          <w:sz w:val="24"/>
          <w:lang w:val="en-US" w:eastAsia="zh-CN"/>
        </w:rPr>
        <w:t xml:space="preserve"> </w:t>
      </w:r>
      <w:r>
        <w:rPr>
          <w:rFonts w:ascii="Times New Roman" w:hAnsi="Times New Roman" w:eastAsia="宋体"/>
          <w:b w:val="0"/>
          <w:sz w:val="24"/>
        </w:rPr>
        <w:t>model</w:t>
      </w:r>
      <w:r>
        <w:rPr>
          <w:rFonts w:hint="eastAsia" w:eastAsia="宋体"/>
          <w:b w:val="0"/>
          <w:sz w:val="24"/>
          <w:lang w:val="en-US" w:eastAsia="zh-CN"/>
        </w:rPr>
        <w:t xml:space="preserve"> </w:t>
      </w:r>
      <w:r>
        <w:rPr>
          <w:rFonts w:ascii="Times New Roman" w:hAnsi="Times New Roman" w:eastAsia="宋体"/>
          <w:b w:val="0"/>
          <w:sz w:val="24"/>
        </w:rPr>
        <w:t>is</w:t>
      </w:r>
      <w:r>
        <w:rPr>
          <w:rFonts w:hint="eastAsia" w:eastAsia="宋体"/>
          <w:b w:val="0"/>
          <w:sz w:val="24"/>
          <w:lang w:val="en-US" w:eastAsia="zh-CN"/>
        </w:rPr>
        <w:t xml:space="preserve"> </w:t>
      </w:r>
      <w:r>
        <w:rPr>
          <w:rFonts w:ascii="Times New Roman" w:hAnsi="Times New Roman" w:eastAsia="宋体"/>
          <w:b w:val="0"/>
          <w:sz w:val="24"/>
        </w:rPr>
        <w:t>designed</w:t>
      </w:r>
      <w:r>
        <w:rPr>
          <w:rFonts w:hint="eastAsia" w:eastAsia="宋体"/>
          <w:b w:val="0"/>
          <w:sz w:val="24"/>
          <w:lang w:val="en-US" w:eastAsia="zh-CN"/>
        </w:rPr>
        <w:t xml:space="preserve"> </w:t>
      </w:r>
      <w:r>
        <w:rPr>
          <w:rFonts w:ascii="Times New Roman" w:hAnsi="Times New Roman" w:eastAsia="宋体"/>
          <w:b w:val="0"/>
          <w:sz w:val="24"/>
        </w:rPr>
        <w:t>for</w:t>
      </w:r>
      <w:r>
        <w:rPr>
          <w:rFonts w:hint="eastAsia" w:eastAsia="宋体"/>
          <w:b w:val="0"/>
          <w:sz w:val="24"/>
          <w:lang w:val="en-US" w:eastAsia="zh-CN"/>
        </w:rPr>
        <w:t xml:space="preserve"> </w:t>
      </w:r>
      <w:r>
        <w:rPr>
          <w:rFonts w:ascii="Times New Roman" w:hAnsi="Times New Roman" w:eastAsia="宋体"/>
          <w:b w:val="0"/>
          <w:sz w:val="24"/>
        </w:rPr>
        <w:t>real-world</w:t>
      </w:r>
      <w:r>
        <w:rPr>
          <w:rFonts w:hint="eastAsia" w:eastAsia="宋体"/>
          <w:b w:val="0"/>
          <w:sz w:val="24"/>
          <w:lang w:val="en-US" w:eastAsia="zh-CN"/>
        </w:rPr>
        <w:t xml:space="preserve"> </w:t>
      </w:r>
      <w:r>
        <w:rPr>
          <w:rFonts w:ascii="Times New Roman" w:hAnsi="Times New Roman" w:eastAsia="宋体"/>
          <w:b w:val="0"/>
          <w:sz w:val="24"/>
        </w:rPr>
        <w:t>applications,which</w:t>
      </w:r>
      <w:r>
        <w:rPr>
          <w:rFonts w:hint="eastAsia" w:eastAsia="宋体"/>
          <w:b w:val="0"/>
          <w:sz w:val="24"/>
          <w:lang w:val="en-US" w:eastAsia="zh-CN"/>
        </w:rPr>
        <w:t xml:space="preserve"> </w:t>
      </w:r>
      <w:r>
        <w:rPr>
          <w:rFonts w:ascii="Times New Roman" w:hAnsi="Times New Roman" w:eastAsia="宋体"/>
          <w:b w:val="0"/>
          <w:sz w:val="24"/>
        </w:rPr>
        <w:t>is why inference time and memory consumption measurements are</w:t>
      </w:r>
      <w:r>
        <w:rPr>
          <w:rFonts w:hint="eastAsia" w:eastAsia="宋体"/>
          <w:b w:val="0"/>
          <w:sz w:val="24"/>
          <w:lang w:val="en-US" w:eastAsia="zh-CN"/>
        </w:rPr>
        <w:t xml:space="preserve"> </w:t>
      </w:r>
      <w:r>
        <w:rPr>
          <w:rFonts w:ascii="Times New Roman" w:hAnsi="Times New Roman" w:eastAsia="宋体"/>
          <w:b w:val="0"/>
          <w:sz w:val="24"/>
        </w:rPr>
        <w:t>conducted</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All</w:t>
      </w:r>
      <w:r>
        <w:rPr>
          <w:rFonts w:hint="eastAsia" w:eastAsia="宋体"/>
          <w:b w:val="0"/>
          <w:sz w:val="24"/>
          <w:lang w:val="en-US" w:eastAsia="zh-CN"/>
        </w:rPr>
        <w:t xml:space="preserve"> </w:t>
      </w:r>
      <w:r>
        <w:rPr>
          <w:rFonts w:ascii="Times New Roman" w:hAnsi="Times New Roman" w:eastAsia="宋体"/>
          <w:b w:val="0"/>
          <w:sz w:val="24"/>
        </w:rPr>
        <w:t>tests</w:t>
      </w:r>
      <w:r>
        <w:rPr>
          <w:rFonts w:hint="eastAsia" w:eastAsia="宋体"/>
          <w:b w:val="0"/>
          <w:sz w:val="24"/>
          <w:lang w:val="en-US" w:eastAsia="zh-CN"/>
        </w:rPr>
        <w:t xml:space="preserve"> </w:t>
      </w:r>
      <w:r>
        <w:rPr>
          <w:rFonts w:ascii="Times New Roman" w:hAnsi="Times New Roman" w:eastAsia="宋体"/>
          <w:b w:val="0"/>
          <w:sz w:val="24"/>
        </w:rPr>
        <w:t>are</w:t>
      </w:r>
      <w:r>
        <w:rPr>
          <w:rFonts w:hint="eastAsia" w:eastAsia="宋体"/>
          <w:b w:val="0"/>
          <w:sz w:val="24"/>
          <w:lang w:val="en-US" w:eastAsia="zh-CN"/>
        </w:rPr>
        <w:t xml:space="preserve"> </w:t>
      </w:r>
      <w:r>
        <w:rPr>
          <w:rFonts w:ascii="Times New Roman" w:hAnsi="Times New Roman" w:eastAsia="宋体"/>
          <w:b w:val="0"/>
          <w:sz w:val="24"/>
        </w:rPr>
        <w:t>executed</w:t>
      </w:r>
      <w:r>
        <w:rPr>
          <w:rFonts w:hint="eastAsia" w:eastAsia="宋体"/>
          <w:b w:val="0"/>
          <w:sz w:val="24"/>
          <w:lang w:val="en-US" w:eastAsia="zh-CN"/>
        </w:rPr>
        <w:t xml:space="preserve"> </w:t>
      </w:r>
      <w:r>
        <w:rPr>
          <w:rFonts w:ascii="Times New Roman" w:hAnsi="Times New Roman" w:eastAsia="宋体"/>
          <w:b w:val="0"/>
          <w:sz w:val="24"/>
        </w:rPr>
        <w:t>on</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dedicated</w:t>
      </w:r>
      <w:r>
        <w:rPr>
          <w:rFonts w:hint="eastAsia" w:eastAsia="宋体"/>
          <w:b w:val="0"/>
          <w:sz w:val="24"/>
          <w:lang w:val="en-US" w:eastAsia="zh-CN"/>
        </w:rPr>
        <w:t xml:space="preserve"> </w:t>
      </w:r>
      <w:r>
        <w:rPr>
          <w:rFonts w:ascii="Times New Roman" w:hAnsi="Times New Roman" w:eastAsia="宋体"/>
          <w:b w:val="0"/>
          <w:sz w:val="24"/>
        </w:rPr>
        <w:t>benchmark sever equipped with an NVIDIA V100 GPU and isolated in</w:t>
      </w:r>
      <w:r>
        <w:rPr>
          <w:rFonts w:hint="eastAsia" w:eastAsia="宋体"/>
          <w:b w:val="0"/>
          <w:sz w:val="24"/>
          <w:lang w:val="en-US" w:eastAsia="zh-CN"/>
        </w:rPr>
        <w:t xml:space="preserve"> </w:t>
      </w:r>
      <w:r>
        <w:rPr>
          <w:rFonts w:ascii="Times New Roman" w:hAnsi="Times New Roman" w:eastAsia="宋体"/>
          <w:b w:val="0"/>
          <w:sz w:val="24"/>
        </w:rPr>
        <w:t xml:space="preserve">a containerized environment. The DeepSpeed </w:t>
      </w:r>
      <w:r>
        <w:rPr>
          <w:rFonts w:hint="eastAsia" w:eastAsia="宋体"/>
          <w:b w:val="0"/>
          <w:sz w:val="24"/>
          <w:lang w:eastAsia="zh-CN"/>
        </w:rPr>
        <w:t xml:space="preserve"> </w:t>
      </w:r>
      <w:r>
        <w:rPr>
          <w:rFonts w:ascii="Times New Roman" w:hAnsi="Times New Roman" w:eastAsia="宋体"/>
          <w:b w:val="0"/>
          <w:sz w:val="24"/>
        </w:rPr>
        <w:t xml:space="preserve"> framework is used for reliable and accurate measurements.</w:t>
      </w:r>
    </w:p>
    <w:p w14:paraId="3296D28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 proposed DPFT model achieves an inference time of 87±1ms, which is lower than the 100ms cycle time of the radar sensor. This is important to be able to process every sensor</w:t>
      </w:r>
      <w:r>
        <w:rPr>
          <w:rFonts w:hint="eastAsia" w:eastAsia="宋体"/>
          <w:b w:val="0"/>
          <w:sz w:val="24"/>
          <w:lang w:val="en-US" w:eastAsia="zh-CN"/>
        </w:rPr>
        <w:t xml:space="preserve"> </w:t>
      </w:r>
      <w:r>
        <w:rPr>
          <w:rFonts w:ascii="Times New Roman" w:hAnsi="Times New Roman" w:eastAsia="宋体"/>
          <w:b w:val="0"/>
          <w:sz w:val="24"/>
        </w:rPr>
        <w:t>image</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not</w:t>
      </w:r>
      <w:r>
        <w:rPr>
          <w:rFonts w:hint="eastAsia" w:eastAsia="宋体"/>
          <w:b w:val="0"/>
          <w:sz w:val="24"/>
          <w:lang w:val="en-US" w:eastAsia="zh-CN"/>
        </w:rPr>
        <w:t xml:space="preserve"> </w:t>
      </w:r>
      <w:r>
        <w:rPr>
          <w:rFonts w:ascii="Times New Roman" w:hAnsi="Times New Roman" w:eastAsia="宋体"/>
          <w:b w:val="0"/>
          <w:sz w:val="24"/>
        </w:rPr>
        <w:t>have</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drop</w:t>
      </w:r>
      <w:r>
        <w:rPr>
          <w:rFonts w:hint="eastAsia" w:eastAsia="宋体"/>
          <w:b w:val="0"/>
          <w:sz w:val="24"/>
          <w:lang w:val="en-US" w:eastAsia="zh-CN"/>
        </w:rPr>
        <w:t xml:space="preserve"> </w:t>
      </w:r>
      <w:r>
        <w:rPr>
          <w:rFonts w:ascii="Times New Roman" w:hAnsi="Times New Roman" w:eastAsia="宋体"/>
          <w:b w:val="0"/>
          <w:sz w:val="24"/>
        </w:rPr>
        <w:t>any.In</w:t>
      </w:r>
      <w:r>
        <w:rPr>
          <w:rFonts w:hint="eastAsia" w:eastAsia="宋体"/>
          <w:b w:val="0"/>
          <w:sz w:val="24"/>
          <w:lang w:val="en-US" w:eastAsia="zh-CN"/>
        </w:rPr>
        <w:t xml:space="preserve"> </w:t>
      </w:r>
      <w:r>
        <w:rPr>
          <w:rFonts w:ascii="Times New Roman" w:hAnsi="Times New Roman" w:eastAsia="宋体"/>
          <w:b w:val="0"/>
          <w:sz w:val="24"/>
        </w:rPr>
        <w:t>comparison,Mixed- Fusion, and Echo</w:t>
      </w:r>
      <w:r>
        <w:rPr>
          <w:rFonts w:hint="eastAsia" w:eastAsia="宋体"/>
          <w:b w:val="0"/>
          <w:sz w:val="24"/>
          <w:lang w:val="en-US" w:eastAsia="zh-CN"/>
        </w:rPr>
        <w:t xml:space="preserve"> </w:t>
      </w:r>
      <w:r>
        <w:rPr>
          <w:rFonts w:ascii="Times New Roman" w:hAnsi="Times New Roman" w:eastAsia="宋体"/>
          <w:b w:val="0"/>
          <w:sz w:val="24"/>
        </w:rPr>
        <w:t xml:space="preserve">Fusion </w:t>
      </w:r>
      <w:r>
        <w:rPr>
          <w:rFonts w:hint="eastAsia" w:eastAsia="宋体"/>
          <w:b w:val="0"/>
          <w:sz w:val="24"/>
          <w:lang w:eastAsia="zh-CN"/>
        </w:rPr>
        <w:t xml:space="preserve"> </w:t>
      </w:r>
      <w:r>
        <w:rPr>
          <w:rFonts w:ascii="Times New Roman" w:hAnsi="Times New Roman" w:eastAsia="宋体"/>
          <w:b w:val="0"/>
          <w:sz w:val="24"/>
        </w:rPr>
        <w:t xml:space="preserve"> have an inference time of 143ms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348ms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respectively.</w:t>
      </w:r>
      <w:r>
        <w:rPr>
          <w:rFonts w:hint="eastAsia" w:eastAsia="宋体"/>
          <w:b w:val="0"/>
          <w:sz w:val="24"/>
          <w:lang w:val="en-US" w:eastAsia="zh-CN"/>
        </w:rPr>
        <w:t xml:space="preserve"> </w:t>
      </w:r>
      <w:r>
        <w:rPr>
          <w:rFonts w:ascii="Times New Roman" w:hAnsi="Times New Roman" w:eastAsia="宋体"/>
          <w:b w:val="0"/>
          <w:sz w:val="24"/>
        </w:rPr>
        <w:t>Therefore</w:t>
      </w:r>
      <w:r>
        <w:rPr>
          <w:rFonts w:hint="eastAsia" w:eastAsia="宋体"/>
          <w:b w:val="0"/>
          <w:sz w:val="24"/>
          <w:lang w:val="en-US" w:eastAsia="zh-CN"/>
        </w:rPr>
        <w:t xml:space="preserve"> </w:t>
      </w:r>
      <w:r>
        <w:rPr>
          <w:rFonts w:ascii="Times New Roman" w:hAnsi="Times New Roman" w:eastAsia="宋体"/>
          <w:b w:val="0"/>
          <w:sz w:val="24"/>
        </w:rPr>
        <w:t>,our</w:t>
      </w:r>
      <w:r>
        <w:rPr>
          <w:rFonts w:hint="eastAsia" w:eastAsia="宋体"/>
          <w:b w:val="0"/>
          <w:sz w:val="24"/>
          <w:lang w:val="en-US" w:eastAsia="zh-CN"/>
        </w:rPr>
        <w:t xml:space="preserve"> </w:t>
      </w:r>
      <w:r>
        <w:rPr>
          <w:rFonts w:ascii="Times New Roman" w:hAnsi="Times New Roman" w:eastAsia="宋体"/>
          <w:b w:val="0"/>
          <w:sz w:val="24"/>
        </w:rPr>
        <w:t>DPFT</w:t>
      </w:r>
      <w:r>
        <w:rPr>
          <w:rFonts w:hint="eastAsia" w:eastAsia="宋体"/>
          <w:b w:val="0"/>
          <w:sz w:val="24"/>
          <w:lang w:val="en-US" w:eastAsia="zh-CN"/>
        </w:rPr>
        <w:t xml:space="preserve"> </w:t>
      </w:r>
      <w:r>
        <w:rPr>
          <w:rFonts w:ascii="Times New Roman" w:hAnsi="Times New Roman" w:eastAsia="宋体"/>
          <w:b w:val="0"/>
          <w:sz w:val="24"/>
        </w:rPr>
        <w:t>model achieves the lowest inference time among all tested methods.</w:t>
      </w:r>
    </w:p>
    <w:p w14:paraId="59B6F6C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 overall model complexity is mainly driven by the backbone selection, while the memory consumption is mainly caused by the input image size, as shown in Table IV. The baseline implementation of or DPFT model requires 4.0GiB</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GPU</w:t>
      </w:r>
      <w:r>
        <w:rPr>
          <w:rFonts w:hint="eastAsia" w:eastAsia="宋体"/>
          <w:b w:val="0"/>
          <w:sz w:val="24"/>
          <w:lang w:val="en-US" w:eastAsia="zh-CN"/>
        </w:rPr>
        <w:t xml:space="preserve"> </w:t>
      </w:r>
      <w:r>
        <w:rPr>
          <w:rFonts w:ascii="Times New Roman" w:hAnsi="Times New Roman" w:eastAsia="宋体"/>
          <w:b w:val="0"/>
          <w:sz w:val="24"/>
        </w:rPr>
        <w:t>memory</w:t>
      </w:r>
      <w:r>
        <w:rPr>
          <w:rFonts w:hint="eastAsia" w:eastAsia="宋体"/>
          <w:b w:val="0"/>
          <w:sz w:val="24"/>
          <w:lang w:val="en-US" w:eastAsia="zh-CN"/>
        </w:rPr>
        <w:t xml:space="preserve"> </w:t>
      </w:r>
      <w:r>
        <w:rPr>
          <w:rFonts w:ascii="Times New Roman" w:hAnsi="Times New Roman" w:eastAsia="宋体"/>
          <w:b w:val="0"/>
          <w:sz w:val="24"/>
        </w:rPr>
        <w:t>during</w:t>
      </w:r>
      <w:r>
        <w:rPr>
          <w:rFonts w:hint="eastAsia" w:eastAsia="宋体"/>
          <w:b w:val="0"/>
          <w:sz w:val="24"/>
          <w:lang w:val="en-US" w:eastAsia="zh-CN"/>
        </w:rPr>
        <w:t xml:space="preserve"> </w:t>
      </w:r>
      <w:r>
        <w:rPr>
          <w:rFonts w:ascii="Times New Roman" w:hAnsi="Times New Roman" w:eastAsia="宋体"/>
          <w:b w:val="0"/>
          <w:sz w:val="24"/>
        </w:rPr>
        <w:t>inference</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has</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 xml:space="preserve">measured computational complexity of 0.16TFLOPs. In comparison, EchoFusion </w:t>
      </w:r>
      <w:r>
        <w:rPr>
          <w:rFonts w:hint="eastAsia" w:eastAsia="宋体"/>
          <w:b w:val="0"/>
          <w:sz w:val="24"/>
          <w:lang w:eastAsia="zh-CN"/>
        </w:rPr>
        <w:t xml:space="preserve"> </w:t>
      </w:r>
      <w:r>
        <w:rPr>
          <w:rFonts w:ascii="Times New Roman" w:hAnsi="Times New Roman" w:eastAsia="宋体"/>
          <w:b w:val="0"/>
          <w:sz w:val="24"/>
        </w:rPr>
        <w:t xml:space="preserve"> requires 3.5GiB of GPU memory, but has a computational complexity of 1.52TFLOPs, explaining its higher inference time. This comparison shows the computational efficiency of our proposed method even without any runtime optimization like TensorRT. Moreover, the modular design of our implementation allows the usage of different backbones and input image sizes. As shown in Table IV, altering these parameters can significantly decrease the computational complexity but influence the model performance. As a consequence, these parameters have to be chosen in accordance with the desired application.</w:t>
      </w:r>
    </w:p>
    <w:p w14:paraId="0072F5F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490F1F82">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31" w:name="_Toc7527"/>
      <w:bookmarkStart w:id="32" w:name="_Toc5671"/>
      <w:r>
        <w:rPr>
          <w:rFonts w:ascii="Times New Roman" w:hAnsi="Times New Roman" w:eastAsia="黑体"/>
          <w:b/>
          <w:sz w:val="28"/>
        </w:rPr>
        <w:t>C. Ablation Study</w:t>
      </w:r>
      <w:bookmarkEnd w:id="31"/>
      <w:bookmarkEnd w:id="32"/>
    </w:p>
    <w:p w14:paraId="11AE461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17A1845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The results of the ablation study show the contribution of the individual model components on the overall detection performance and are shown in Figure 4. It can be seen that the ablation of the backbones causes the greatest performance decreases, whereas the contribution of the skiplinks is not significant. Besides that, the iterative refinement process and the usage of multi-level feature maps have a significant effect on the detection performance. Moreover, in consideration of the conducted experiments on the input data modalities (Table II) and the analysis of different backbones (Table IV), the</w:t>
      </w:r>
      <w:r>
        <w:rPr>
          <w:rFonts w:hint="eastAsia" w:eastAsia="宋体"/>
          <w:b w:val="0"/>
          <w:sz w:val="24"/>
          <w:lang w:val="en-US" w:eastAsia="zh-CN"/>
        </w:rPr>
        <w:t xml:space="preserve"> </w:t>
      </w:r>
      <w:r>
        <w:rPr>
          <w:rFonts w:ascii="Times New Roman" w:hAnsi="Times New Roman" w:eastAsia="宋体"/>
          <w:b w:val="0"/>
          <w:sz w:val="24"/>
        </w:rPr>
        <w:t>results</w:t>
      </w:r>
      <w:r>
        <w:rPr>
          <w:rFonts w:hint="eastAsia" w:eastAsia="宋体"/>
          <w:b w:val="0"/>
          <w:sz w:val="24"/>
          <w:lang w:val="en-US" w:eastAsia="zh-CN"/>
        </w:rPr>
        <w:t xml:space="preserve"> </w:t>
      </w:r>
      <w:r>
        <w:rPr>
          <w:rFonts w:ascii="Times New Roman" w:hAnsi="Times New Roman" w:eastAsia="宋体"/>
          <w:b w:val="0"/>
          <w:sz w:val="24"/>
        </w:rPr>
        <w:t>suggest</w:t>
      </w:r>
      <w:r>
        <w:rPr>
          <w:rFonts w:hint="eastAsia" w:eastAsia="宋体"/>
          <w:b w:val="0"/>
          <w:sz w:val="24"/>
          <w:lang w:val="en-US" w:eastAsia="zh-CN"/>
        </w:rPr>
        <w:t xml:space="preserve"> </w:t>
      </w:r>
      <w:r>
        <w:rPr>
          <w:rFonts w:ascii="Times New Roman" w:hAnsi="Times New Roman" w:eastAsia="宋体"/>
          <w:b w:val="0"/>
          <w:sz w:val="24"/>
        </w:rPr>
        <w:t>that</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sensor</w:t>
      </w:r>
      <w:r>
        <w:rPr>
          <w:rFonts w:hint="eastAsia" w:eastAsia="宋体"/>
          <w:b w:val="0"/>
          <w:sz w:val="24"/>
          <w:lang w:val="en-US" w:eastAsia="zh-CN"/>
        </w:rPr>
        <w:t xml:space="preserve"> </w:t>
      </w:r>
      <w:r>
        <w:rPr>
          <w:rFonts w:ascii="Times New Roman" w:hAnsi="Times New Roman" w:eastAsia="宋体"/>
          <w:b w:val="0"/>
          <w:sz w:val="24"/>
        </w:rPr>
        <w:t>fusion</w:t>
      </w:r>
      <w:r>
        <w:rPr>
          <w:rFonts w:hint="eastAsia" w:eastAsia="宋体"/>
          <w:b w:val="0"/>
          <w:sz w:val="24"/>
          <w:lang w:val="en-US" w:eastAsia="zh-CN"/>
        </w:rPr>
        <w:t xml:space="preserve"> </w:t>
      </w:r>
      <w:r>
        <w:rPr>
          <w:rFonts w:ascii="Times New Roman" w:hAnsi="Times New Roman" w:eastAsia="宋体"/>
          <w:b w:val="0"/>
          <w:sz w:val="24"/>
        </w:rPr>
        <w:t>is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most</w:t>
      </w:r>
      <w:r>
        <w:rPr>
          <w:rFonts w:hint="eastAsia" w:eastAsia="宋体"/>
          <w:b w:val="0"/>
          <w:sz w:val="24"/>
          <w:lang w:val="en-US" w:eastAsia="zh-CN"/>
        </w:rPr>
        <w:t xml:space="preserve"> </w:t>
      </w:r>
      <w:r>
        <w:rPr>
          <w:rFonts w:ascii="Times New Roman" w:hAnsi="Times New Roman" w:eastAsia="宋体"/>
          <w:b w:val="0"/>
          <w:sz w:val="24"/>
        </w:rPr>
        <w:t>important factor for the model performance.</w:t>
      </w:r>
    </w:p>
    <w:p w14:paraId="0E46FBC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081A4A28">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33" w:name="_Toc7604"/>
      <w:bookmarkStart w:id="34" w:name="_Toc16157"/>
      <w:r>
        <w:rPr>
          <w:rFonts w:ascii="Times New Roman" w:hAnsi="Times New Roman" w:eastAsia="黑体"/>
          <w:b/>
          <w:sz w:val="28"/>
        </w:rPr>
        <w:t>D. Discussion</w:t>
      </w:r>
      <w:bookmarkEnd w:id="33"/>
      <w:bookmarkEnd w:id="34"/>
    </w:p>
    <w:p w14:paraId="198ADD9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5C9425F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While</w:t>
      </w:r>
      <w:r>
        <w:rPr>
          <w:rFonts w:hint="eastAsia" w:eastAsia="宋体"/>
          <w:b w:val="0"/>
          <w:sz w:val="24"/>
          <w:lang w:val="en-US" w:eastAsia="zh-CN"/>
        </w:rPr>
        <w:t xml:space="preserve"> </w:t>
      </w:r>
      <w:r>
        <w:rPr>
          <w:rFonts w:ascii="Times New Roman" w:hAnsi="Times New Roman" w:eastAsia="宋体"/>
          <w:b w:val="0"/>
          <w:sz w:val="24"/>
        </w:rPr>
        <w:t>our</w:t>
      </w:r>
      <w:r>
        <w:rPr>
          <w:rFonts w:hint="eastAsia" w:eastAsia="宋体"/>
          <w:b w:val="0"/>
          <w:sz w:val="24"/>
          <w:lang w:val="en-US" w:eastAsia="zh-CN"/>
        </w:rPr>
        <w:t xml:space="preserve"> </w:t>
      </w:r>
      <w:r>
        <w:rPr>
          <w:rFonts w:ascii="Times New Roman" w:hAnsi="Times New Roman" w:eastAsia="宋体"/>
          <w:b w:val="0"/>
          <w:sz w:val="24"/>
        </w:rPr>
        <w:t>model</w:t>
      </w:r>
      <w:r>
        <w:rPr>
          <w:rFonts w:hint="eastAsia" w:eastAsia="宋体"/>
          <w:b w:val="0"/>
          <w:sz w:val="24"/>
          <w:lang w:val="en-US" w:eastAsia="zh-CN"/>
        </w:rPr>
        <w:t xml:space="preserve"> </w:t>
      </w:r>
      <w:r>
        <w:rPr>
          <w:rFonts w:ascii="Times New Roman" w:hAnsi="Times New Roman" w:eastAsia="宋体"/>
          <w:b w:val="0"/>
          <w:sz w:val="24"/>
        </w:rPr>
        <w:t>achieved</w:t>
      </w:r>
      <w:r>
        <w:rPr>
          <w:rFonts w:hint="eastAsia" w:eastAsia="宋体"/>
          <w:b w:val="0"/>
          <w:sz w:val="24"/>
          <w:lang w:val="en-US" w:eastAsia="zh-CN"/>
        </w:rPr>
        <w:t xml:space="preserve"> </w:t>
      </w:r>
      <w:r>
        <w:rPr>
          <w:rFonts w:ascii="Times New Roman" w:hAnsi="Times New Roman" w:eastAsia="宋体"/>
          <w:b w:val="0"/>
          <w:sz w:val="24"/>
        </w:rPr>
        <w:t>state-of-the-art</w:t>
      </w:r>
      <w:r>
        <w:rPr>
          <w:rFonts w:hint="eastAsia" w:eastAsia="宋体"/>
          <w:b w:val="0"/>
          <w:sz w:val="24"/>
          <w:lang w:val="en-US" w:eastAsia="zh-CN"/>
        </w:rPr>
        <w:t xml:space="preserve"> </w:t>
      </w:r>
      <w:r>
        <w:rPr>
          <w:rFonts w:ascii="Times New Roman" w:hAnsi="Times New Roman" w:eastAsia="宋体"/>
          <w:b w:val="0"/>
          <w:sz w:val="24"/>
        </w:rPr>
        <w:t>results</w:t>
      </w:r>
      <w:r>
        <w:rPr>
          <w:rFonts w:hint="eastAsia" w:eastAsia="宋体"/>
          <w:b w:val="0"/>
          <w:sz w:val="24"/>
          <w:lang w:val="en-US" w:eastAsia="zh-CN"/>
        </w:rPr>
        <w:t xml:space="preserve"> </w:t>
      </w:r>
      <w:r>
        <w:rPr>
          <w:rFonts w:ascii="Times New Roman" w:hAnsi="Times New Roman" w:eastAsia="宋体"/>
          <w:b w:val="0"/>
          <w:sz w:val="24"/>
        </w:rPr>
        <w:t>in</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conducted experiments, there are certain limitations to it. Firstly, it outperforms lidar and camera-lidar fusion methods only in</w:t>
      </w:r>
      <w:r>
        <w:rPr>
          <w:rFonts w:hint="eastAsia" w:eastAsia="宋体"/>
          <w:b w:val="0"/>
          <w:sz w:val="24"/>
          <w:lang w:val="en-US" w:eastAsia="zh-CN"/>
        </w:rPr>
        <w:t xml:space="preserve"> </w:t>
      </w:r>
      <w:r>
        <w:rPr>
          <w:rFonts w:ascii="Times New Roman" w:hAnsi="Times New Roman" w:eastAsia="宋体"/>
          <w:b w:val="0"/>
          <w:sz w:val="24"/>
        </w:rPr>
        <w:t xml:space="preserve">severe weather conditions while showing a significantly lower performance in normal conditions. Secondly, the model has difficulties detecting objects that are moving tangential to the ego vehicle’s direction of travel and correctly predicting their heading angle, as shown in Figure 5. This is probably caused by the fact that crossing objects are heavily underrepresented in the dataset on the one side and the inability of the radar sensor to measure tangential velocities on the other. Furthermore, it struggles to detect or differentiate between multiple objects that are behind each other or close to each other, which can be seen in Figure 5. We believe that this is due to the partial occlusion and the limited resolution of the radar sensor in the azimuth-elevation plane. Last but not least, the generalization capability of the model could only be tested within the scope of the K-Radar </w:t>
      </w:r>
      <w:r>
        <w:rPr>
          <w:rFonts w:hint="eastAsia" w:eastAsia="宋体"/>
          <w:b w:val="0"/>
          <w:sz w:val="24"/>
          <w:lang w:eastAsia="zh-CN"/>
        </w:rPr>
        <w:t xml:space="preserve"> </w:t>
      </w:r>
      <w:r>
        <w:rPr>
          <w:rFonts w:ascii="Times New Roman" w:hAnsi="Times New Roman" w:eastAsia="宋体"/>
          <w:b w:val="0"/>
          <w:sz w:val="24"/>
        </w:rPr>
        <w:t xml:space="preserve"> dataset. Since the K-Radar </w:t>
      </w:r>
      <w:r>
        <w:rPr>
          <w:rFonts w:hint="eastAsia" w:eastAsia="宋体"/>
          <w:b w:val="0"/>
          <w:sz w:val="24"/>
          <w:lang w:eastAsia="zh-CN"/>
        </w:rPr>
        <w:t xml:space="preserve"> </w:t>
      </w:r>
      <w:r>
        <w:rPr>
          <w:rFonts w:ascii="Times New Roman" w:hAnsi="Times New Roman" w:eastAsia="宋体"/>
          <w:b w:val="0"/>
          <w:sz w:val="24"/>
        </w:rPr>
        <w:t xml:space="preserve"> dataset is the only dataset that provides raw 4D radar data for different weather conditions and the only large-scale dataset with radar cube data in general, the transferability of the model to different datasets is yet to be shown. Nevertheless, comparable model architectures </w:t>
      </w:r>
      <w:r>
        <w:rPr>
          <w:rFonts w:hint="eastAsia" w:eastAsia="宋体"/>
          <w:b w:val="0"/>
          <w:sz w:val="24"/>
          <w:lang w:eastAsia="zh-CN"/>
        </w:rPr>
        <w:t xml:space="preserve"> </w:t>
      </w:r>
      <w:r>
        <w:rPr>
          <w:rFonts w:ascii="Times New Roman" w:hAnsi="Times New Roman" w:eastAsia="宋体"/>
          <w:b w:val="0"/>
          <w:sz w:val="24"/>
        </w:rPr>
        <w:t xml:space="preserve"> that only rely on 3D radar data show promising generalization results,which</w:t>
      </w:r>
      <w:r>
        <w:rPr>
          <w:rFonts w:hint="eastAsia" w:eastAsia="宋体"/>
          <w:b w:val="0"/>
          <w:sz w:val="24"/>
          <w:lang w:val="en-US" w:eastAsia="zh-CN"/>
        </w:rPr>
        <w:t xml:space="preserve"> </w:t>
      </w:r>
      <w:r>
        <w:rPr>
          <w:rFonts w:ascii="Times New Roman" w:hAnsi="Times New Roman" w:eastAsia="宋体"/>
          <w:b w:val="0"/>
          <w:sz w:val="24"/>
        </w:rPr>
        <w:t>is</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first</w:t>
      </w:r>
      <w:r>
        <w:rPr>
          <w:rFonts w:hint="eastAsia" w:eastAsia="宋体"/>
          <w:b w:val="0"/>
          <w:sz w:val="24"/>
          <w:lang w:val="en-US" w:eastAsia="zh-CN"/>
        </w:rPr>
        <w:t xml:space="preserve"> </w:t>
      </w:r>
      <w:r>
        <w:rPr>
          <w:rFonts w:ascii="Times New Roman" w:hAnsi="Times New Roman" w:eastAsia="宋体"/>
          <w:b w:val="0"/>
          <w:sz w:val="24"/>
        </w:rPr>
        <w:t>in</w:t>
      </w:r>
      <w:r>
        <w:rPr>
          <w:rFonts w:hint="eastAsia" w:eastAsia="宋体"/>
          <w:b w:val="0"/>
          <w:sz w:val="24"/>
          <w:lang w:val="en-US" w:eastAsia="zh-CN"/>
        </w:rPr>
        <w:t xml:space="preserve"> </w:t>
      </w:r>
      <w:r>
        <w:rPr>
          <w:rFonts w:ascii="Times New Roman" w:hAnsi="Times New Roman" w:eastAsia="宋体"/>
          <w:b w:val="0"/>
          <w:sz w:val="24"/>
        </w:rPr>
        <w:t>dicator</w:t>
      </w:r>
      <w:r>
        <w:rPr>
          <w:rFonts w:hint="eastAsia" w:eastAsia="宋体"/>
          <w:b w:val="0"/>
          <w:sz w:val="24"/>
          <w:lang w:val="en-US" w:eastAsia="zh-CN"/>
        </w:rPr>
        <w:t xml:space="preserve"> </w:t>
      </w:r>
      <w:r>
        <w:rPr>
          <w:rFonts w:ascii="Times New Roman" w:hAnsi="Times New Roman" w:eastAsia="宋体"/>
          <w:b w:val="0"/>
          <w:sz w:val="24"/>
        </w:rPr>
        <w:t>for</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transfer</w:t>
      </w:r>
      <w:r>
        <w:rPr>
          <w:rFonts w:hint="eastAsia" w:eastAsia="宋体"/>
          <w:b w:val="0"/>
          <w:sz w:val="24"/>
          <w:lang w:val="en-US" w:eastAsia="zh-CN"/>
        </w:rPr>
        <w:t xml:space="preserve"> </w:t>
      </w:r>
      <w:r>
        <w:rPr>
          <w:rFonts w:ascii="Times New Roman" w:hAnsi="Times New Roman" w:eastAsia="宋体"/>
          <w:b w:val="0"/>
          <w:sz w:val="24"/>
        </w:rPr>
        <w:t>ability</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these model types.</w:t>
      </w:r>
    </w:p>
    <w:p w14:paraId="25C767B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 xml:space="preserve">Despite being the only dataset with 4D radar cube data, the K-Radar </w:t>
      </w:r>
      <w:r>
        <w:rPr>
          <w:rFonts w:hint="eastAsia" w:eastAsia="宋体"/>
          <w:b w:val="0"/>
          <w:sz w:val="24"/>
          <w:lang w:eastAsia="zh-CN"/>
        </w:rPr>
        <w:t xml:space="preserve"> </w:t>
      </w:r>
      <w:r>
        <w:rPr>
          <w:rFonts w:ascii="Times New Roman" w:hAnsi="Times New Roman" w:eastAsia="宋体"/>
          <w:b w:val="0"/>
          <w:sz w:val="24"/>
        </w:rPr>
        <w:t xml:space="preserve"> dataset shows some labeling inconsistencies (especially between the sedan and bus or truck classes) even within the revision v2.0. In addition, the test set is sampled from the same driving sequences and contains similar scenarios</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trainset,</w:t>
      </w:r>
      <w:r>
        <w:rPr>
          <w:rFonts w:hint="eastAsia" w:eastAsia="宋体"/>
          <w:b w:val="0"/>
          <w:sz w:val="24"/>
          <w:lang w:val="en-US" w:eastAsia="zh-CN"/>
        </w:rPr>
        <w:t xml:space="preserve"> </w:t>
      </w:r>
      <w:r>
        <w:rPr>
          <w:rFonts w:ascii="Times New Roman" w:hAnsi="Times New Roman" w:eastAsia="宋体"/>
          <w:b w:val="0"/>
          <w:sz w:val="24"/>
        </w:rPr>
        <w:t>which</w:t>
      </w:r>
      <w:r>
        <w:rPr>
          <w:rFonts w:hint="eastAsia" w:eastAsia="宋体"/>
          <w:b w:val="0"/>
          <w:sz w:val="24"/>
          <w:lang w:val="en-US" w:eastAsia="zh-CN"/>
        </w:rPr>
        <w:t xml:space="preserve"> </w:t>
      </w:r>
      <w:r>
        <w:rPr>
          <w:rFonts w:ascii="Times New Roman" w:hAnsi="Times New Roman" w:eastAsia="宋体"/>
          <w:b w:val="0"/>
          <w:sz w:val="24"/>
        </w:rPr>
        <w:t>limits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ability</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test</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generaliz- ability</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models,even</w:t>
      </w:r>
      <w:r>
        <w:rPr>
          <w:rFonts w:hint="eastAsia" w:eastAsia="宋体"/>
          <w:b w:val="0"/>
          <w:sz w:val="24"/>
          <w:lang w:val="en-US" w:eastAsia="zh-CN"/>
        </w:rPr>
        <w:t xml:space="preserve"> </w:t>
      </w:r>
      <w:r>
        <w:rPr>
          <w:rFonts w:ascii="Times New Roman" w:hAnsi="Times New Roman" w:eastAsia="宋体"/>
          <w:b w:val="0"/>
          <w:sz w:val="24"/>
        </w:rPr>
        <w:t>if</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test</w:t>
      </w:r>
      <w:r>
        <w:rPr>
          <w:rFonts w:hint="eastAsia" w:eastAsia="宋体"/>
          <w:b w:val="0"/>
          <w:sz w:val="24"/>
          <w:lang w:val="en-US" w:eastAsia="zh-CN"/>
        </w:rPr>
        <w:t xml:space="preserve"> </w:t>
      </w:r>
      <w:r>
        <w:rPr>
          <w:rFonts w:ascii="Times New Roman" w:hAnsi="Times New Roman" w:eastAsia="宋体"/>
          <w:b w:val="0"/>
          <w:sz w:val="24"/>
        </w:rPr>
        <w:t>split</w:t>
      </w:r>
      <w:r>
        <w:rPr>
          <w:rFonts w:hint="eastAsia" w:eastAsia="宋体"/>
          <w:b w:val="0"/>
          <w:sz w:val="24"/>
          <w:lang w:val="en-US" w:eastAsia="zh-CN"/>
        </w:rPr>
        <w:t xml:space="preserve"> </w:t>
      </w:r>
      <w:r>
        <w:rPr>
          <w:rFonts w:ascii="Times New Roman" w:hAnsi="Times New Roman" w:eastAsia="宋体"/>
          <w:b w:val="0"/>
          <w:sz w:val="24"/>
        </w:rPr>
        <w:t>is</w:t>
      </w:r>
      <w:r>
        <w:rPr>
          <w:rFonts w:hint="eastAsia" w:eastAsia="宋体"/>
          <w:b w:val="0"/>
          <w:sz w:val="24"/>
          <w:lang w:val="en-US" w:eastAsia="zh-CN"/>
        </w:rPr>
        <w:t xml:space="preserve"> </w:t>
      </w:r>
      <w:r>
        <w:rPr>
          <w:rFonts w:ascii="Times New Roman" w:hAnsi="Times New Roman" w:eastAsia="宋体"/>
          <w:b w:val="0"/>
          <w:sz w:val="24"/>
        </w:rPr>
        <w:t>formally</w:t>
      </w:r>
      <w:r>
        <w:rPr>
          <w:rFonts w:hint="eastAsia" w:eastAsia="宋体"/>
          <w:b w:val="0"/>
          <w:sz w:val="24"/>
          <w:lang w:val="en-US" w:eastAsia="zh-CN"/>
        </w:rPr>
        <w:t xml:space="preserve"> </w:t>
      </w:r>
      <w:r>
        <w:rPr>
          <w:rFonts w:ascii="Times New Roman" w:hAnsi="Times New Roman" w:eastAsia="宋体"/>
          <w:b w:val="0"/>
          <w:sz w:val="24"/>
        </w:rPr>
        <w:t>independent.</w:t>
      </w:r>
    </w:p>
    <w:p w14:paraId="7790224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Furthermore,</w:t>
      </w:r>
      <w:r>
        <w:rPr>
          <w:rFonts w:hint="eastAsia" w:eastAsia="宋体"/>
          <w:b w:val="0"/>
          <w:sz w:val="24"/>
          <w:lang w:val="en-US" w:eastAsia="zh-CN"/>
        </w:rPr>
        <w:t xml:space="preserve"> </w:t>
      </w:r>
      <w:r>
        <w:rPr>
          <w:rFonts w:ascii="Times New Roman" w:hAnsi="Times New Roman" w:eastAsia="宋体"/>
          <w:b w:val="0"/>
          <w:sz w:val="24"/>
        </w:rPr>
        <w:t>we</w:t>
      </w:r>
      <w:r>
        <w:rPr>
          <w:rFonts w:hint="eastAsia" w:eastAsia="宋体"/>
          <w:b w:val="0"/>
          <w:sz w:val="24"/>
          <w:lang w:val="en-US" w:eastAsia="zh-CN"/>
        </w:rPr>
        <w:t xml:space="preserve"> </w:t>
      </w:r>
      <w:r>
        <w:rPr>
          <w:rFonts w:ascii="Times New Roman" w:hAnsi="Times New Roman" w:eastAsia="宋体"/>
          <w:b w:val="0"/>
          <w:sz w:val="24"/>
        </w:rPr>
        <w:t>observed</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misalignment</w:t>
      </w:r>
      <w:r>
        <w:rPr>
          <w:rFonts w:hint="eastAsia" w:eastAsia="宋体"/>
          <w:b w:val="0"/>
          <w:sz w:val="24"/>
          <w:lang w:val="en-US" w:eastAsia="zh-CN"/>
        </w:rPr>
        <w:t xml:space="preserve"> </w:t>
      </w:r>
      <w:r>
        <w:rPr>
          <w:rFonts w:ascii="Times New Roman" w:hAnsi="Times New Roman" w:eastAsia="宋体"/>
          <w:b w:val="0"/>
          <w:sz w:val="24"/>
        </w:rPr>
        <w:t>between</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 xml:space="preserve">camera and lidar frame, as shown in Figure 5, which is important because the labels are created on the lidar data, and which is why EchoFusion </w:t>
      </w:r>
      <w:r>
        <w:rPr>
          <w:rFonts w:hint="eastAsia" w:eastAsia="宋体"/>
          <w:b w:val="0"/>
          <w:sz w:val="24"/>
          <w:lang w:eastAsia="zh-CN"/>
        </w:rPr>
        <w:t xml:space="preserve"> </w:t>
      </w:r>
      <w:r>
        <w:rPr>
          <w:rFonts w:ascii="Times New Roman" w:hAnsi="Times New Roman" w:eastAsia="宋体"/>
          <w:b w:val="0"/>
          <w:sz w:val="24"/>
        </w:rPr>
        <w:t xml:space="preserve"> used their own calibration. However, a recalibration of the sensors is difficult and would limit the comparability to previous methods, which is why we used the official calibration. Nevertheless, further investigations would be needed to quantify the model’s sensitivity to miscalibrations. Last but not least, the calculation of the total mAP metric in the official evaluation scheme could be misleading sinceitiscal</w:t>
      </w:r>
      <w:r>
        <w:rPr>
          <w:rFonts w:hint="eastAsia" w:eastAsia="宋体"/>
          <w:b w:val="0"/>
          <w:sz w:val="24"/>
          <w:lang w:val="en-US" w:eastAsia="zh-CN"/>
        </w:rPr>
        <w:t xml:space="preserve"> </w:t>
      </w:r>
      <w:r>
        <w:rPr>
          <w:rFonts w:ascii="Times New Roman" w:hAnsi="Times New Roman" w:eastAsia="宋体"/>
          <w:b w:val="0"/>
          <w:sz w:val="24"/>
        </w:rPr>
        <w:t>culatedas</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weighted</w:t>
      </w:r>
      <w:r>
        <w:rPr>
          <w:rFonts w:hint="eastAsia" w:eastAsia="宋体"/>
          <w:b w:val="0"/>
          <w:sz w:val="24"/>
          <w:lang w:val="en-US" w:eastAsia="zh-CN"/>
        </w:rPr>
        <w:t xml:space="preserve"> </w:t>
      </w:r>
      <w:r>
        <w:rPr>
          <w:rFonts w:ascii="Times New Roman" w:hAnsi="Times New Roman" w:eastAsia="宋体"/>
          <w:b w:val="0"/>
          <w:sz w:val="24"/>
        </w:rPr>
        <w:t>average</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 xml:space="preserve">individual categories weighted by the number of ground truth objects. In general, the usage of the KITTI </w:t>
      </w:r>
      <w:r>
        <w:rPr>
          <w:rFonts w:hint="eastAsia" w:eastAsia="宋体"/>
          <w:b w:val="0"/>
          <w:sz w:val="24"/>
          <w:lang w:eastAsia="zh-CN"/>
        </w:rPr>
        <w:t xml:space="preserve"> </w:t>
      </w:r>
      <w:r>
        <w:rPr>
          <w:rFonts w:ascii="Times New Roman" w:hAnsi="Times New Roman" w:eastAsia="宋体"/>
          <w:b w:val="0"/>
          <w:sz w:val="24"/>
        </w:rPr>
        <w:t xml:space="preserve"> evaluation protocol could be questioned due to the problem of average precision distortion</w:t>
      </w:r>
      <w:r>
        <w:rPr>
          <w:rFonts w:hint="eastAsia" w:eastAsia="宋体"/>
          <w:b w:val="0"/>
          <w:sz w:val="24"/>
          <w:lang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sincerecent</w:t>
      </w:r>
      <w:r>
        <w:rPr>
          <w:rFonts w:hint="eastAsia" w:eastAsia="宋体"/>
          <w:b w:val="0"/>
          <w:sz w:val="24"/>
          <w:lang w:val="en-US" w:eastAsia="zh-CN"/>
        </w:rPr>
        <w:t xml:space="preserve"> </w:t>
      </w:r>
      <w:r>
        <w:rPr>
          <w:rFonts w:ascii="Times New Roman" w:hAnsi="Times New Roman" w:eastAsia="宋体"/>
          <w:b w:val="0"/>
          <w:sz w:val="24"/>
        </w:rPr>
        <w:t>studiess</w:t>
      </w:r>
      <w:r>
        <w:rPr>
          <w:rFonts w:hint="eastAsia" w:eastAsia="宋体"/>
          <w:b w:val="0"/>
          <w:sz w:val="24"/>
          <w:lang w:val="en-US" w:eastAsia="zh-CN"/>
        </w:rPr>
        <w:t xml:space="preserve"> </w:t>
      </w:r>
      <w:r>
        <w:rPr>
          <w:rFonts w:ascii="Times New Roman" w:hAnsi="Times New Roman" w:eastAsia="宋体"/>
          <w:b w:val="0"/>
          <w:sz w:val="24"/>
        </w:rPr>
        <w:t>how</w:t>
      </w:r>
      <w:r>
        <w:rPr>
          <w:rFonts w:hint="eastAsia" w:eastAsia="宋体"/>
          <w:b w:val="0"/>
          <w:sz w:val="24"/>
          <w:lang w:val="en-US" w:eastAsia="zh-CN"/>
        </w:rPr>
        <w:t xml:space="preserve"> </w:t>
      </w:r>
      <w:r>
        <w:rPr>
          <w:rFonts w:ascii="Times New Roman" w:hAnsi="Times New Roman" w:eastAsia="宋体"/>
          <w:b w:val="0"/>
          <w:sz w:val="24"/>
        </w:rPr>
        <w:t>that</w:t>
      </w:r>
      <w:r>
        <w:rPr>
          <w:rFonts w:hint="eastAsia" w:eastAsia="宋体"/>
          <w:b w:val="0"/>
          <w:sz w:val="24"/>
          <w:lang w:val="en-US" w:eastAsia="zh-CN"/>
        </w:rPr>
        <w:t xml:space="preserve"> </w:t>
      </w:r>
      <w:r>
        <w:rPr>
          <w:rFonts w:ascii="Times New Roman" w:hAnsi="Times New Roman" w:eastAsia="宋体"/>
          <w:b w:val="0"/>
          <w:sz w:val="24"/>
        </w:rPr>
        <w:t>other</w:t>
      </w:r>
      <w:r>
        <w:rPr>
          <w:rFonts w:hint="eastAsia" w:eastAsia="宋体"/>
          <w:b w:val="0"/>
          <w:sz w:val="24"/>
          <w:lang w:val="en-US" w:eastAsia="zh-CN"/>
        </w:rPr>
        <w:t xml:space="preserve"> </w:t>
      </w:r>
      <w:r>
        <w:rPr>
          <w:rFonts w:ascii="Times New Roman" w:hAnsi="Times New Roman" w:eastAsia="宋体"/>
          <w:b w:val="0"/>
          <w:sz w:val="24"/>
        </w:rPr>
        <w:t xml:space="preserve">metrics, like the nuScenes detection score (NDS), correlate better with the fulfillment of the autonomous driving task </w:t>
      </w:r>
      <w:r>
        <w:rPr>
          <w:rFonts w:hint="eastAsia" w:eastAsia="宋体"/>
          <w:b w:val="0"/>
          <w:sz w:val="24"/>
          <w:lang w:eastAsia="zh-CN"/>
        </w:rPr>
        <w:t xml:space="preserve"> </w:t>
      </w:r>
      <w:r>
        <w:rPr>
          <w:rFonts w:ascii="Times New Roman" w:hAnsi="Times New Roman" w:eastAsia="宋体"/>
          <w:b w:val="0"/>
          <w:sz w:val="24"/>
        </w:rPr>
        <w:t>.</w:t>
      </w:r>
    </w:p>
    <w:p w14:paraId="6F54E09A">
      <w:r>
        <w:br w:type="page"/>
      </w:r>
    </w:p>
    <w:p w14:paraId="0A46727F">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pPr>
      <w:bookmarkStart w:id="35" w:name="_Toc29073"/>
      <w:bookmarkStart w:id="36" w:name="_Toc14058"/>
      <w:r>
        <w:rPr>
          <w:rFonts w:ascii="Times New Roman" w:hAnsi="Times New Roman" w:eastAsia="黑体"/>
          <w:b/>
          <w:sz w:val="30"/>
        </w:rPr>
        <w:t>V. CONCLUSION</w:t>
      </w:r>
      <w:bookmarkEnd w:id="35"/>
      <w:bookmarkEnd w:id="36"/>
    </w:p>
    <w:p w14:paraId="397ACECF">
      <w:pPr>
        <w:spacing w:before="0" w:after="0" w:line="360" w:lineRule="auto"/>
        <w:jc w:val="both"/>
      </w:pPr>
    </w:p>
    <w:p w14:paraId="160FF34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We</w:t>
      </w:r>
      <w:r>
        <w:rPr>
          <w:rFonts w:hint="eastAsia" w:eastAsia="宋体"/>
          <w:b w:val="0"/>
          <w:sz w:val="24"/>
          <w:lang w:val="en-US" w:eastAsia="zh-CN"/>
        </w:rPr>
        <w:t xml:space="preserve"> </w:t>
      </w:r>
      <w:r>
        <w:rPr>
          <w:rFonts w:ascii="Times New Roman" w:hAnsi="Times New Roman" w:eastAsia="宋体"/>
          <w:b w:val="0"/>
          <w:sz w:val="24"/>
        </w:rPr>
        <w:t>proposed</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novel</w:t>
      </w:r>
      <w:r>
        <w:rPr>
          <w:rFonts w:hint="eastAsia" w:eastAsia="宋体"/>
          <w:b w:val="0"/>
          <w:sz w:val="24"/>
          <w:lang w:val="en-US" w:eastAsia="zh-CN"/>
        </w:rPr>
        <w:t xml:space="preserve"> </w:t>
      </w:r>
      <w:r>
        <w:rPr>
          <w:rFonts w:ascii="Times New Roman" w:hAnsi="Times New Roman" w:eastAsia="宋体"/>
          <w:b w:val="0"/>
          <w:sz w:val="24"/>
        </w:rPr>
        <w:t>method</w:t>
      </w:r>
      <w:r>
        <w:rPr>
          <w:rFonts w:hint="eastAsia" w:eastAsia="宋体"/>
          <w:b w:val="0"/>
          <w:sz w:val="24"/>
          <w:lang w:val="en-US" w:eastAsia="zh-CN"/>
        </w:rPr>
        <w:t xml:space="preserve"> </w:t>
      </w:r>
      <w:r>
        <w:rPr>
          <w:rFonts w:ascii="Times New Roman" w:hAnsi="Times New Roman" w:eastAsia="宋体"/>
          <w:b w:val="0"/>
          <w:sz w:val="24"/>
        </w:rPr>
        <w:t>to</w:t>
      </w:r>
      <w:r>
        <w:rPr>
          <w:rFonts w:hint="eastAsia" w:eastAsia="宋体"/>
          <w:b w:val="0"/>
          <w:sz w:val="24"/>
          <w:lang w:val="en-US" w:eastAsia="zh-CN"/>
        </w:rPr>
        <w:t xml:space="preserve"> </w:t>
      </w:r>
      <w:r>
        <w:rPr>
          <w:rFonts w:ascii="Times New Roman" w:hAnsi="Times New Roman" w:eastAsia="宋体"/>
          <w:b w:val="0"/>
          <w:sz w:val="24"/>
        </w:rPr>
        <w:t>fuse</w:t>
      </w:r>
      <w:r>
        <w:rPr>
          <w:rFonts w:hint="eastAsia" w:eastAsia="宋体"/>
          <w:b w:val="0"/>
          <w:sz w:val="24"/>
          <w:lang w:val="en-US" w:eastAsia="zh-CN"/>
        </w:rPr>
        <w:t xml:space="preserve"> </w:t>
      </w:r>
      <w:r>
        <w:rPr>
          <w:rFonts w:ascii="Times New Roman" w:hAnsi="Times New Roman" w:eastAsia="宋体"/>
          <w:b w:val="0"/>
          <w:sz w:val="24"/>
        </w:rPr>
        <w:t>camera</w:t>
      </w:r>
      <w:r>
        <w:rPr>
          <w:rFonts w:hint="eastAsia" w:eastAsia="宋体"/>
          <w:b w:val="0"/>
          <w:sz w:val="24"/>
          <w:lang w:val="en-US" w:eastAsia="zh-CN"/>
        </w:rPr>
        <w:t xml:space="preserve"> </w:t>
      </w:r>
      <w:r>
        <w:rPr>
          <w:rFonts w:ascii="Times New Roman" w:hAnsi="Times New Roman" w:eastAsia="宋体"/>
          <w:b w:val="0"/>
          <w:sz w:val="24"/>
        </w:rPr>
        <w:t>and</w:t>
      </w:r>
      <w:r>
        <w:rPr>
          <w:rFonts w:hint="eastAsia" w:eastAsia="宋体"/>
          <w:b w:val="0"/>
          <w:sz w:val="24"/>
          <w:lang w:val="en-US" w:eastAsia="zh-CN"/>
        </w:rPr>
        <w:t xml:space="preserve"> </w:t>
      </w:r>
      <w:r>
        <w:rPr>
          <w:rFonts w:ascii="Times New Roman" w:hAnsi="Times New Roman" w:eastAsia="宋体"/>
          <w:b w:val="0"/>
          <w:sz w:val="24"/>
        </w:rPr>
        <w:t>cube-level radar data to achieve a performant, robust, yet cost-effective method for 3D object detection. We are the first to fuse raw 4D radar data with camera data and demonstrate the importance of the different input perspectives. Our proposed DPFT method achieves state-of-the-art results in the challenging environmental</w:t>
      </w:r>
      <w:r>
        <w:rPr>
          <w:rFonts w:hint="eastAsia" w:eastAsia="宋体"/>
          <w:b w:val="0"/>
          <w:sz w:val="24"/>
          <w:lang w:val="en-US" w:eastAsia="zh-CN"/>
        </w:rPr>
        <w:t xml:space="preserve"> </w:t>
      </w:r>
      <w:r>
        <w:rPr>
          <w:rFonts w:ascii="Times New Roman" w:hAnsi="Times New Roman" w:eastAsia="宋体"/>
          <w:b w:val="0"/>
          <w:sz w:val="24"/>
        </w:rPr>
        <w:t>conditions</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K-Radar</w:t>
      </w:r>
      <w:r>
        <w:rPr>
          <w:rFonts w:hint="eastAsia" w:eastAsia="宋体"/>
          <w:b w:val="0"/>
          <w:sz w:val="24"/>
          <w:lang w:val="en-US" w:eastAsia="zh-CN"/>
        </w:rPr>
        <w:t xml:space="preserve"> </w:t>
      </w:r>
      <w:r>
        <w:rPr>
          <w:rFonts w:ascii="Times New Roman" w:hAnsi="Times New Roman" w:eastAsia="宋体"/>
          <w:b w:val="0"/>
          <w:sz w:val="24"/>
        </w:rPr>
        <w:t>dataset.Experimental results show that our proposed method is robust against severe weather conditions and is able to maintain general functionality even after a sensor failure. Finally, we provided a comprehensive analysis of the computational complexity of our method and were able to show that our method has the fastest inference time among all tested fusion methods.</w:t>
      </w:r>
    </w:p>
    <w:p w14:paraId="19F6E14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Despite the great potential of camera and radar fusion for 3D object detection, new research questions emerge from this work. While we proposed a novel dual perspective fusion approach, the general question of how to utilize the high dimensional radar data most efficiently remains open for research. Moreover, balancing the performance of different sensor modalities within a fusion method to exploit the input data most effectively and avoid significant performance losses during</w:t>
      </w:r>
      <w:r>
        <w:rPr>
          <w:rFonts w:hint="eastAsia" w:eastAsia="宋体"/>
          <w:b w:val="0"/>
          <w:sz w:val="24"/>
          <w:lang w:val="en-US" w:eastAsia="zh-CN"/>
        </w:rPr>
        <w:t xml:space="preserve"> </w:t>
      </w:r>
      <w:r>
        <w:rPr>
          <w:rFonts w:ascii="Times New Roman" w:hAnsi="Times New Roman" w:eastAsia="宋体"/>
          <w:b w:val="0"/>
          <w:sz w:val="24"/>
        </w:rPr>
        <w:t>the</w:t>
      </w:r>
      <w:r>
        <w:rPr>
          <w:rFonts w:hint="eastAsia" w:eastAsia="宋体"/>
          <w:b w:val="0"/>
          <w:sz w:val="24"/>
          <w:lang w:val="en-US" w:eastAsia="zh-CN"/>
        </w:rPr>
        <w:t xml:space="preserve"> </w:t>
      </w:r>
      <w:r>
        <w:rPr>
          <w:rFonts w:ascii="Times New Roman" w:hAnsi="Times New Roman" w:eastAsia="宋体"/>
          <w:b w:val="0"/>
          <w:sz w:val="24"/>
        </w:rPr>
        <w:t>event</w:t>
      </w:r>
      <w:r>
        <w:rPr>
          <w:rFonts w:hint="eastAsia" w:eastAsia="宋体"/>
          <w:b w:val="0"/>
          <w:sz w:val="24"/>
          <w:lang w:val="en-US" w:eastAsia="zh-CN"/>
        </w:rPr>
        <w:t xml:space="preserve"> </w:t>
      </w:r>
      <w:r>
        <w:rPr>
          <w:rFonts w:ascii="Times New Roman" w:hAnsi="Times New Roman" w:eastAsia="宋体"/>
          <w:b w:val="0"/>
          <w:sz w:val="24"/>
        </w:rPr>
        <w:t>of</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sensor</w:t>
      </w:r>
      <w:r>
        <w:rPr>
          <w:rFonts w:hint="eastAsia" w:eastAsia="宋体"/>
          <w:b w:val="0"/>
          <w:sz w:val="24"/>
          <w:lang w:val="en-US" w:eastAsia="zh-CN"/>
        </w:rPr>
        <w:t xml:space="preserve"> </w:t>
      </w:r>
      <w:r>
        <w:rPr>
          <w:rFonts w:ascii="Times New Roman" w:hAnsi="Times New Roman" w:eastAsia="宋体"/>
          <w:b w:val="0"/>
          <w:sz w:val="24"/>
        </w:rPr>
        <w:t>failure</w:t>
      </w:r>
      <w:r>
        <w:rPr>
          <w:rFonts w:hint="eastAsia" w:eastAsia="宋体"/>
          <w:b w:val="0"/>
          <w:sz w:val="24"/>
          <w:lang w:val="en-US" w:eastAsia="zh-CN"/>
        </w:rPr>
        <w:t xml:space="preserve"> </w:t>
      </w:r>
      <w:r>
        <w:rPr>
          <w:rFonts w:ascii="Times New Roman" w:hAnsi="Times New Roman" w:eastAsia="宋体"/>
          <w:b w:val="0"/>
          <w:sz w:val="24"/>
        </w:rPr>
        <w:t>remains</w:t>
      </w:r>
      <w:r>
        <w:rPr>
          <w:rFonts w:hint="eastAsia" w:eastAsia="宋体"/>
          <w:b w:val="0"/>
          <w:sz w:val="24"/>
          <w:lang w:val="en-US" w:eastAsia="zh-CN"/>
        </w:rPr>
        <w:t xml:space="preserve"> </w:t>
      </w:r>
      <w:r>
        <w:rPr>
          <w:rFonts w:ascii="Times New Roman" w:hAnsi="Times New Roman" w:eastAsia="宋体"/>
          <w:b w:val="0"/>
          <w:sz w:val="24"/>
        </w:rPr>
        <w:t>challenging.</w:t>
      </w:r>
      <w:r>
        <w:rPr>
          <w:rFonts w:hint="eastAsia" w:eastAsia="宋体"/>
          <w:b w:val="0"/>
          <w:sz w:val="24"/>
          <w:lang w:val="en-US" w:eastAsia="zh-CN"/>
        </w:rPr>
        <w:t xml:space="preserve"> </w:t>
      </w:r>
      <w:r>
        <w:rPr>
          <w:rFonts w:ascii="Times New Roman" w:hAnsi="Times New Roman" w:eastAsia="宋体"/>
          <w:b w:val="0"/>
          <w:sz w:val="24"/>
        </w:rPr>
        <w:t>Even if we used different methods to counteract the performance degradation</w:t>
      </w:r>
      <w:r>
        <w:rPr>
          <w:rFonts w:hint="eastAsia" w:eastAsia="宋体"/>
          <w:b w:val="0"/>
          <w:sz w:val="24"/>
          <w:lang w:val="en-US" w:eastAsia="zh-CN"/>
        </w:rPr>
        <w:t xml:space="preserve"> </w:t>
      </w:r>
      <w:r>
        <w:rPr>
          <w:rFonts w:ascii="Times New Roman" w:hAnsi="Times New Roman" w:eastAsia="宋体"/>
          <w:b w:val="0"/>
          <w:sz w:val="24"/>
        </w:rPr>
        <w:t>after</w:t>
      </w:r>
      <w:r>
        <w:rPr>
          <w:rFonts w:hint="eastAsia" w:eastAsia="宋体"/>
          <w:b w:val="0"/>
          <w:sz w:val="24"/>
          <w:lang w:val="en-US" w:eastAsia="zh-CN"/>
        </w:rPr>
        <w:t xml:space="preserve"> </w:t>
      </w:r>
      <w:r>
        <w:rPr>
          <w:rFonts w:ascii="Times New Roman" w:hAnsi="Times New Roman" w:eastAsia="宋体"/>
          <w:b w:val="0"/>
          <w:sz w:val="24"/>
        </w:rPr>
        <w:t>a</w:t>
      </w:r>
      <w:r>
        <w:rPr>
          <w:rFonts w:hint="eastAsia" w:eastAsia="宋体"/>
          <w:b w:val="0"/>
          <w:sz w:val="24"/>
          <w:lang w:val="en-US" w:eastAsia="zh-CN"/>
        </w:rPr>
        <w:t xml:space="preserve"> </w:t>
      </w:r>
      <w:r>
        <w:rPr>
          <w:rFonts w:ascii="Times New Roman" w:hAnsi="Times New Roman" w:eastAsia="宋体"/>
          <w:b w:val="0"/>
          <w:sz w:val="24"/>
        </w:rPr>
        <w:t>sensor</w:t>
      </w:r>
      <w:r>
        <w:rPr>
          <w:rFonts w:hint="eastAsia" w:eastAsia="宋体"/>
          <w:b w:val="0"/>
          <w:sz w:val="24"/>
          <w:lang w:val="en-US" w:eastAsia="zh-CN"/>
        </w:rPr>
        <w:t xml:space="preserve"> </w:t>
      </w:r>
      <w:r>
        <w:rPr>
          <w:rFonts w:ascii="Times New Roman" w:hAnsi="Times New Roman" w:eastAsia="宋体"/>
          <w:b w:val="0"/>
          <w:sz w:val="24"/>
        </w:rPr>
        <w:t>failure</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further</w:t>
      </w:r>
      <w:r>
        <w:rPr>
          <w:rFonts w:hint="eastAsia" w:eastAsia="宋体"/>
          <w:b w:val="0"/>
          <w:sz w:val="24"/>
          <w:lang w:val="en-US" w:eastAsia="zh-CN"/>
        </w:rPr>
        <w:t xml:space="preserve"> </w:t>
      </w:r>
      <w:r>
        <w:rPr>
          <w:rFonts w:ascii="Times New Roman" w:hAnsi="Times New Roman" w:eastAsia="宋体"/>
          <w:b w:val="0"/>
          <w:sz w:val="24"/>
        </w:rPr>
        <w:t>research</w:t>
      </w:r>
      <w:r>
        <w:rPr>
          <w:rFonts w:hint="eastAsia" w:eastAsia="宋体"/>
          <w:b w:val="0"/>
          <w:sz w:val="24"/>
          <w:lang w:val="en-US" w:eastAsia="zh-CN"/>
        </w:rPr>
        <w:t xml:space="preserve"> </w:t>
      </w:r>
      <w:r>
        <w:rPr>
          <w:rFonts w:ascii="Times New Roman" w:hAnsi="Times New Roman" w:eastAsia="宋体"/>
          <w:b w:val="0"/>
          <w:sz w:val="24"/>
        </w:rPr>
        <w:t>is</w:t>
      </w:r>
      <w:r>
        <w:rPr>
          <w:rFonts w:hint="eastAsia" w:eastAsia="宋体"/>
          <w:b w:val="0"/>
          <w:sz w:val="24"/>
          <w:lang w:val="en-US" w:eastAsia="zh-CN"/>
        </w:rPr>
        <w:t xml:space="preserve"> </w:t>
      </w:r>
      <w:r>
        <w:rPr>
          <w:rFonts w:ascii="Times New Roman" w:hAnsi="Times New Roman" w:eastAsia="宋体"/>
          <w:b w:val="0"/>
          <w:sz w:val="24"/>
        </w:rPr>
        <w:t>needed</w:t>
      </w:r>
      <w:r>
        <w:rPr>
          <w:rFonts w:hint="eastAsia" w:eastAsia="宋体"/>
          <w:b w:val="0"/>
          <w:sz w:val="24"/>
          <w:lang w:val="en-US" w:eastAsia="zh-CN"/>
        </w:rPr>
        <w:t xml:space="preserve"> </w:t>
      </w:r>
      <w:r>
        <w:rPr>
          <w:rFonts w:ascii="Times New Roman" w:hAnsi="Times New Roman" w:eastAsia="宋体"/>
          <w:b w:val="0"/>
          <w:sz w:val="24"/>
        </w:rPr>
        <w:t>to mitigate this effect. Moreover, sensor-specific challenges like target separation in the radar domain or depth estimation in the camera domain remain open for research. Beyond that, temporal information could be considered to increase the performance and a different detection head could be used to realize an instance-free detection method in future work.</w:t>
      </w:r>
    </w:p>
    <w:p w14:paraId="310C66D2"/>
    <w:sectPr>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631F99"/>
    <w:rsid w:val="18440DF4"/>
    <w:rsid w:val="1FD955FC"/>
    <w:rsid w:val="56F13503"/>
    <w:rsid w:val="5E0B036F"/>
    <w:rsid w:val="69A803E8"/>
    <w:rsid w:val="7F4A77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4179</Words>
  <Characters>26390</Characters>
  <Lines>0</Lines>
  <Paragraphs>0</Paragraphs>
  <TotalTime>4</TotalTime>
  <ScaleCrop>false</ScaleCrop>
  <LinksUpToDate>false</LinksUpToDate>
  <CharactersWithSpaces>30426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Louise</cp:lastModifiedBy>
  <dcterms:modified xsi:type="dcterms:W3CDTF">2026-04-16T09:35:07Z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eyJoZGlkIjoiMmM2YWQ2YzlkMjVlNDllOGJmYTJiZWQ5NDA3N2Y0OTIiLCJ1c2VySWQiOiIxMzY2NDI0MzExIn0=</vt:lpwstr>
  </property>
  <property fmtid="{D5CDD505-2E9C-101B-9397-08002B2CF9AE}" pid="3" name="KSOProductBuildVer">
    <vt:lpwstr>2052-12.1.0.25225</vt:lpwstr>
  </property>
  <property fmtid="{D5CDD505-2E9C-101B-9397-08002B2CF9AE}" pid="4" name="ICV">
    <vt:lpwstr>B14D5CD9D6294C44A140611AE1609A77_13</vt:lpwstr>
  </property>
</Properties>
</file>